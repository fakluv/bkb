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D6FA2">
      <w:pPr>
        <w:widowControl/>
        <w:autoSpaceDE w:val="0"/>
        <w:autoSpaceDN w:val="0"/>
        <w:spacing w:before="0" w:after="2676" w:line="220" w:lineRule="exact"/>
        <w:ind w:left="0" w:right="0"/>
      </w:pPr>
      <w:r>
        <w:drawing>
          <wp:inline distT="0" distB="0" distL="114300" distR="114300">
            <wp:extent cx="4000500" cy="2190750"/>
            <wp:effectExtent l="0" t="0" r="0" b="0"/>
            <wp:docPr id="9" name="图片 9" descr="signaturegen-1772111969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ignaturegen-17721119692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47775" cy="361950"/>
            <wp:effectExtent l="0" t="0" r="9525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889635</wp:posOffset>
            </wp:positionH>
            <wp:positionV relativeFrom="page">
              <wp:posOffset>622935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06595">
      <w:pPr>
        <w:widowControl/>
        <w:tabs>
          <w:tab w:val="left" w:pos="2956"/>
        </w:tabs>
        <w:autoSpaceDE w:val="0"/>
        <w:autoSpaceDN w:val="0"/>
        <w:spacing w:before="372" w:after="320" w:line="666" w:lineRule="exact"/>
        <w:ind w:left="1666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>BDMS300</w:t>
      </w:r>
      <w:r>
        <w:rPr>
          <w:rFonts w:ascii="ArialMT" w:hAnsi="ArialMT" w:eastAsia="ArialMT"/>
          <w:b w:val="0"/>
          <w:i w:val="0"/>
          <w:color w:val="000000"/>
          <w:sz w:val="76"/>
        </w:rPr>
        <w:t>-</w:t>
      </w:r>
      <w:r>
        <w:rPr>
          <w:rFonts w:ascii="宋体" w:hAnsi="宋体" w:eastAsia="宋体"/>
          <w:b w:val="0"/>
          <w:i w:val="0"/>
          <w:color w:val="000000"/>
          <w:sz w:val="52"/>
        </w:rPr>
        <w:t>plus</w:t>
      </w:r>
      <w:r>
        <w:rPr>
          <w:rFonts w:ascii="ArialMT" w:hAnsi="ArialMT" w:eastAsia="ArialMT"/>
          <w:b w:val="0"/>
          <w:i w:val="0"/>
          <w:color w:val="000000"/>
          <w:sz w:val="76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 xml:space="preserve">V3.9.0.0 </w:t>
      </w:r>
      <w:r>
        <w:tab/>
      </w:r>
      <w:r>
        <w:rPr>
          <w:rFonts w:ascii="宋体" w:hAnsi="宋体" w:eastAsia="宋体"/>
          <w:b w:val="0"/>
          <w:i w:val="0"/>
          <w:color w:val="000000"/>
          <w:sz w:val="52"/>
        </w:rPr>
        <w:t>系统测试报告</w:t>
      </w:r>
    </w:p>
    <w:tbl>
      <w:tblPr>
        <w:tblStyle w:val="32"/>
        <w:tblW w:w="0" w:type="auto"/>
        <w:tblInd w:w="7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4710"/>
      </w:tblGrid>
      <w:tr w14:paraId="5EAC7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exact"/>
        </w:trPr>
        <w:tc>
          <w:tcPr>
            <w:tcW w:w="26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BA72893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86C3F03">
            <w:pPr>
              <w:widowControl/>
              <w:autoSpaceDE w:val="0"/>
              <w:autoSpaceDN w:val="0"/>
              <w:spacing w:before="186" w:after="0" w:line="376" w:lineRule="exact"/>
              <w:ind w:left="0" w:right="19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YF0011</w:t>
            </w:r>
          </w:p>
        </w:tc>
      </w:tr>
      <w:tr w14:paraId="51F72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6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427A8D9">
            <w:pPr>
              <w:widowControl/>
              <w:autoSpaceDE w:val="0"/>
              <w:autoSpaceDN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文件编号</w:t>
            </w:r>
          </w:p>
        </w:tc>
        <w:tc>
          <w:tcPr>
            <w:tcW w:w="47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E63B9EA">
            <w:pPr>
              <w:widowControl/>
              <w:autoSpaceDE w:val="0"/>
              <w:autoSpaceDN w:val="0"/>
              <w:spacing w:before="10" w:after="0" w:line="376" w:lineRule="exact"/>
              <w:ind w:left="0" w:right="7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BDMS300 -plus - 402</w:t>
            </w:r>
          </w:p>
        </w:tc>
      </w:tr>
      <w:tr w14:paraId="6B617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26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461CE32">
            <w:pPr>
              <w:widowControl/>
              <w:autoSpaceDE w:val="0"/>
              <w:autoSpaceDN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F4839F8">
            <w:pPr>
              <w:widowControl/>
              <w:autoSpaceDE w:val="0"/>
              <w:autoSpaceDN w:val="0"/>
              <w:spacing w:before="120" w:after="0" w:line="280" w:lineRule="exact"/>
              <w:ind w:left="0" w:right="18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V3.9.0.0</w:t>
            </w:r>
          </w:p>
        </w:tc>
      </w:tr>
    </w:tbl>
    <w:p w14:paraId="307665C1">
      <w:pPr>
        <w:widowControl/>
        <w:autoSpaceDE w:val="0"/>
        <w:autoSpaceDN w:val="0"/>
        <w:spacing w:before="0" w:after="0" w:line="1824" w:lineRule="exact"/>
        <w:ind w:left="0" w:right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0" cy="0"/>
            <wp:effectExtent l="0" t="0" r="0" b="0"/>
            <wp:docPr id="8" name="图片 8" descr="signaturegen-1772111969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ignaturegen-17721119692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tblInd w:w="7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070"/>
        <w:gridCol w:w="2070"/>
        <w:gridCol w:w="2180"/>
      </w:tblGrid>
      <w:tr w14:paraId="0A2D6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exact"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4570721">
            <w:pPr>
              <w:widowControl/>
              <w:autoSpaceDE w:val="0"/>
              <w:autoSpaceDN w:val="0"/>
              <w:spacing w:before="458" w:after="0" w:line="282" w:lineRule="exact"/>
              <w:ind w:left="0" w:right="11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509C9D1">
            <w:pPr>
              <w:widowControl/>
              <w:autoSpaceDE w:val="0"/>
              <w:autoSpaceDN w:val="0"/>
              <w:spacing w:before="458" w:after="0" w:line="282" w:lineRule="exact"/>
              <w:ind w:left="0" w:right="70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22B0F43">
            <w:pPr>
              <w:widowControl/>
              <w:autoSpaceDE w:val="0"/>
              <w:autoSpaceDN w:val="0"/>
              <w:spacing w:before="458" w:after="0" w:line="282" w:lineRule="exact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475615</wp:posOffset>
                  </wp:positionV>
                  <wp:extent cx="1080770" cy="592455"/>
                  <wp:effectExtent l="0" t="0" r="0" b="0"/>
                  <wp:wrapNone/>
                  <wp:docPr id="11" name="图片 11" descr="signaturegen-177211196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signaturegen-17721119692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4370966">
            <w:pPr>
              <w:widowControl/>
              <w:autoSpaceDE w:val="0"/>
              <w:autoSpaceDN w:val="0"/>
              <w:spacing w:before="458" w:after="0" w:line="282" w:lineRule="exact"/>
              <w:ind w:left="0" w:right="48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4359A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exact"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BB81A2C">
            <w:pPr>
              <w:widowControl/>
              <w:autoSpaceDE w:val="0"/>
              <w:autoSpaceDN w:val="0"/>
              <w:spacing w:before="472" w:after="0" w:line="282" w:lineRule="exact"/>
              <w:ind w:left="0" w:right="13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0C1597">
            <w:pPr>
              <w:widowControl/>
              <w:autoSpaceDE w:val="0"/>
              <w:autoSpaceDN w:val="0"/>
              <w:spacing w:before="414" w:after="0" w:line="282" w:lineRule="exact"/>
              <w:ind w:left="0" w:right="54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樊鑫宇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E84FEA2"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15240</wp:posOffset>
                  </wp:positionV>
                  <wp:extent cx="1171575" cy="527050"/>
                  <wp:effectExtent l="0" t="0" r="9525" b="635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B4EC6B9">
            <w:pPr>
              <w:widowControl/>
              <w:autoSpaceDE w:val="0"/>
              <w:autoSpaceDN w:val="0"/>
              <w:spacing w:before="508" w:after="0" w:line="282" w:lineRule="exact"/>
              <w:ind w:left="0" w:right="194" w:firstLine="0"/>
              <w:jc w:val="right"/>
              <w:rPr>
                <w:rFonts w:hint="eastAsia" w:eastAsia="宋体"/>
                <w:lang w:val="en-US" w:eastAsia="zh-CN"/>
              </w:rPr>
            </w:pPr>
            <w:bookmarkStart w:id="0" w:name="_GoBack"/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.03.2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  <w:bookmarkEnd w:id="0"/>
          </w:p>
        </w:tc>
      </w:tr>
      <w:tr w14:paraId="19C19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8C93714">
            <w:pPr>
              <w:widowControl/>
              <w:autoSpaceDE w:val="0"/>
              <w:autoSpaceDN w:val="0"/>
              <w:spacing w:before="414" w:after="0" w:line="282" w:lineRule="exact"/>
              <w:ind w:left="0" w:right="11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1EB050C">
            <w:pPr>
              <w:widowControl/>
              <w:autoSpaceDE w:val="0"/>
              <w:autoSpaceDN w:val="0"/>
              <w:spacing w:before="414" w:after="0" w:line="282" w:lineRule="exact"/>
              <w:ind w:left="0" w:right="54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黄惠萍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21F8D3F"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33655</wp:posOffset>
                  </wp:positionV>
                  <wp:extent cx="864870" cy="369570"/>
                  <wp:effectExtent l="0" t="0" r="11430" b="11430"/>
                  <wp:wrapNone/>
                  <wp:docPr id="5" name="图片 5" descr="企业微信截图_17745825323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74582532318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17145</wp:posOffset>
                  </wp:positionV>
                  <wp:extent cx="915035" cy="411480"/>
                  <wp:effectExtent l="0" t="0" r="18415" b="7620"/>
                  <wp:wrapNone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631B8C4">
            <w:pPr>
              <w:widowControl/>
              <w:autoSpaceDE w:val="0"/>
              <w:autoSpaceDN w:val="0"/>
              <w:spacing w:before="366" w:after="0" w:line="282" w:lineRule="exact"/>
              <w:ind w:left="0" w:right="194" w:firstLine="0"/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.03.2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</w:p>
        </w:tc>
      </w:tr>
      <w:tr w14:paraId="08E16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exact"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917BA5C">
            <w:pPr>
              <w:widowControl/>
              <w:autoSpaceDE w:val="0"/>
              <w:autoSpaceDN w:val="0"/>
              <w:spacing w:before="460" w:after="0" w:line="280" w:lineRule="exact"/>
              <w:ind w:left="0" w:right="1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C6C079F">
            <w:pPr>
              <w:widowControl/>
              <w:autoSpaceDE w:val="0"/>
              <w:autoSpaceDN w:val="0"/>
              <w:spacing w:before="460" w:after="0" w:line="280" w:lineRule="exact"/>
              <w:ind w:left="0" w:right="832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 xml:space="preserve">  肖志刚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B565571"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111125</wp:posOffset>
                  </wp:positionV>
                  <wp:extent cx="1203960" cy="371475"/>
                  <wp:effectExtent l="0" t="0" r="15240" b="9525"/>
                  <wp:wrapNone/>
                  <wp:docPr id="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33655</wp:posOffset>
                  </wp:positionV>
                  <wp:extent cx="952500" cy="428625"/>
                  <wp:effectExtent l="0" t="0" r="0" b="9525"/>
                  <wp:wrapNone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5EDB512">
            <w:pPr>
              <w:widowControl/>
              <w:autoSpaceDE w:val="0"/>
              <w:autoSpaceDN w:val="0"/>
              <w:spacing w:before="384" w:after="0" w:line="282" w:lineRule="exact"/>
              <w:ind w:left="0" w:right="19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.03.2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</w:p>
        </w:tc>
      </w:tr>
    </w:tbl>
    <w:p w14:paraId="31C2903D">
      <w:pPr>
        <w:widowControl/>
        <w:autoSpaceDE w:val="0"/>
        <w:autoSpaceDN w:val="0"/>
        <w:spacing w:before="0" w:after="0" w:line="2572" w:lineRule="exact"/>
        <w:ind w:left="0" w:right="0"/>
      </w:pPr>
    </w:p>
    <w:tbl>
      <w:tblPr>
        <w:tblStyle w:val="32"/>
        <w:tblW w:w="9024" w:type="dxa"/>
        <w:tblInd w:w="2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394"/>
        <w:gridCol w:w="2256"/>
        <w:gridCol w:w="2256"/>
      </w:tblGrid>
      <w:tr w14:paraId="4A5E4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118" w:type="dxa"/>
            <w:tcMar>
              <w:left w:w="0" w:type="dxa"/>
              <w:right w:w="0" w:type="dxa"/>
            </w:tcMar>
          </w:tcPr>
          <w:p w14:paraId="49E749B4">
            <w:pPr>
              <w:widowControl/>
              <w:autoSpaceDE w:val="0"/>
              <w:autoSpaceDN w:val="0"/>
              <w:spacing w:before="60" w:after="0" w:line="180" w:lineRule="exact"/>
              <w:ind w:left="0" w:right="12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394" w:type="dxa"/>
            <w:tcMar>
              <w:left w:w="0" w:type="dxa"/>
              <w:right w:w="0" w:type="dxa"/>
            </w:tcMar>
          </w:tcPr>
          <w:p w14:paraId="45A3E64F">
            <w:pPr>
              <w:widowControl/>
              <w:autoSpaceDE w:val="0"/>
              <w:autoSpaceDN w:val="0"/>
              <w:spacing w:before="60" w:after="0" w:line="180" w:lineRule="exact"/>
              <w:ind w:left="13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5588F9E1">
            <w:pPr>
              <w:widowControl/>
              <w:autoSpaceDE w:val="0"/>
              <w:autoSpaceDN w:val="0"/>
              <w:spacing w:before="60" w:after="0" w:line="180" w:lineRule="exact"/>
              <w:ind w:left="0" w:right="11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5E45052B">
            <w:pPr>
              <w:widowControl/>
              <w:autoSpaceDE w:val="0"/>
              <w:autoSpaceDN w:val="0"/>
              <w:spacing w:before="60" w:after="0" w:line="180" w:lineRule="exact"/>
              <w:ind w:left="14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115CDDC9">
      <w:pPr>
        <w:widowControl/>
        <w:autoSpaceDE w:val="0"/>
        <w:autoSpaceDN w:val="0"/>
        <w:spacing w:before="0" w:after="0" w:line="14" w:lineRule="exact"/>
        <w:ind w:left="0" w:right="0"/>
      </w:pPr>
    </w:p>
    <w:p w14:paraId="20A1AD4C">
      <w:pPr>
        <w:widowControl/>
        <w:autoSpaceDE w:val="0"/>
        <w:autoSpaceDN w:val="0"/>
        <w:spacing w:before="0" w:after="0" w:line="14" w:lineRule="exact"/>
        <w:ind w:left="0" w:right="0"/>
      </w:pPr>
    </w:p>
    <w:p w14:paraId="33B84DDB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616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590945"/>
    <w:rsid w:val="46F70771"/>
    <w:rsid w:val="4D9F3637"/>
    <w:rsid w:val="5F97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142</Characters>
  <Lines>0</Lines>
  <Paragraphs>0</Paragraphs>
  <TotalTime>8</TotalTime>
  <ScaleCrop>false</ScaleCrop>
  <LinksUpToDate>false</LinksUpToDate>
  <CharactersWithSpaces>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2026-03-27T03:46:37Z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814442661F11449A989175CE441BB3A2_13</vt:lpwstr>
  </property>
</Properties>
</file>