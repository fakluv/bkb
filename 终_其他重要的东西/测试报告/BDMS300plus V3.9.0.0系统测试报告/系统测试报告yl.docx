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4B21F2">
      <w:pPr>
        <w:widowControl/>
        <w:autoSpaceDE w:val="0"/>
        <w:autoSpaceDN w:val="0"/>
        <w:spacing w:before="0" w:after="2676" w:line="220" w:lineRule="exact"/>
        <w:ind w:left="0" w:right="0"/>
      </w:pPr>
      <w:bookmarkStart w:id="0" w:name="_GoBack"/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937260</wp:posOffset>
            </wp:positionH>
            <wp:positionV relativeFrom="page">
              <wp:posOffset>641985</wp:posOffset>
            </wp:positionV>
            <wp:extent cx="5676900" cy="8789670"/>
            <wp:effectExtent l="0" t="0" r="0" b="1143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6899" cy="8789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14:paraId="659EF63F">
      <w:pPr>
        <w:widowControl/>
        <w:tabs>
          <w:tab w:val="left" w:pos="3600"/>
        </w:tabs>
        <w:autoSpaceDE w:val="0"/>
        <w:autoSpaceDN w:val="0"/>
        <w:spacing w:before="340" w:after="288" w:line="698" w:lineRule="exact"/>
        <w:ind w:left="1666" w:right="21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46"/>
        </w:rPr>
        <w:t>BDMS300</w:t>
      </w:r>
      <w:r>
        <w:rPr>
          <w:rFonts w:ascii="ArialMT" w:hAnsi="ArialMT" w:eastAsia="ArialMT"/>
          <w:b w:val="0"/>
          <w:i w:val="0"/>
          <w:color w:val="000000"/>
          <w:sz w:val="76"/>
        </w:rPr>
        <w:t>-</w:t>
      </w:r>
      <w:r>
        <w:rPr>
          <w:rFonts w:ascii="宋体" w:hAnsi="宋体" w:eastAsia="宋体"/>
          <w:b w:val="0"/>
          <w:i w:val="0"/>
          <w:color w:val="000000"/>
          <w:sz w:val="52"/>
        </w:rPr>
        <w:t>plus</w:t>
      </w:r>
      <w:r>
        <w:rPr>
          <w:rFonts w:ascii="ArialMT" w:hAnsi="ArialMT" w:eastAsia="ArialMT"/>
          <w:b w:val="0"/>
          <w:i w:val="0"/>
          <w:color w:val="000000"/>
          <w:sz w:val="76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46"/>
        </w:rPr>
        <w:t xml:space="preserve">V3.9.0.0 </w:t>
      </w:r>
      <w:r>
        <w:tab/>
      </w:r>
      <w:r>
        <w:rPr>
          <w:rFonts w:ascii="宋体" w:hAnsi="宋体" w:eastAsia="宋体"/>
          <w:b w:val="0"/>
          <w:i w:val="0"/>
          <w:color w:val="000000"/>
          <w:sz w:val="52"/>
        </w:rPr>
        <w:t>测试用例</w:t>
      </w:r>
    </w:p>
    <w:tbl>
      <w:tblPr>
        <w:tblStyle w:val="32"/>
        <w:tblW w:w="7387" w:type="dxa"/>
        <w:tblInd w:w="8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2"/>
        <w:gridCol w:w="4725"/>
      </w:tblGrid>
      <w:tr w14:paraId="78BF6B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exact"/>
        </w:trPr>
        <w:tc>
          <w:tcPr>
            <w:tcW w:w="266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5D12388D">
            <w:pPr>
              <w:widowControl/>
              <w:autoSpaceDE w:val="0"/>
              <w:autoSpaceDN w:val="0"/>
              <w:spacing w:before="74" w:after="0" w:line="440" w:lineRule="exact"/>
              <w:ind w:left="598" w:right="0" w:firstLine="0"/>
              <w:jc w:val="left"/>
            </w:pPr>
            <w:r>
              <w:rPr>
                <w:rFonts w:ascii="MicrosoftYaHei" w:hAnsi="MicrosoftYaHei" w:eastAsia="MicrosoftYaHei"/>
                <w:b w:val="0"/>
                <w:i w:val="0"/>
                <w:color w:val="808080"/>
                <w:sz w:val="34"/>
              </w:rPr>
              <w:t>项目编号</w:t>
            </w:r>
          </w:p>
        </w:tc>
        <w:tc>
          <w:tcPr>
            <w:tcW w:w="47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42A8EA01">
            <w:pPr>
              <w:widowControl/>
              <w:autoSpaceDE w:val="0"/>
              <w:autoSpaceDN w:val="0"/>
              <w:spacing w:before="184" w:after="0" w:line="378" w:lineRule="exact"/>
              <w:ind w:left="0" w:right="19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YF0011</w:t>
            </w:r>
          </w:p>
        </w:tc>
      </w:tr>
      <w:tr w14:paraId="49F788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exact"/>
        </w:trPr>
        <w:tc>
          <w:tcPr>
            <w:tcW w:w="266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0127B470">
            <w:pPr>
              <w:widowControl/>
              <w:autoSpaceDE w:val="0"/>
              <w:autoSpaceDN w:val="0"/>
              <w:spacing w:before="0" w:after="0" w:line="440" w:lineRule="exact"/>
              <w:ind w:left="0" w:right="0" w:firstLine="0"/>
              <w:jc w:val="center"/>
            </w:pPr>
            <w:r>
              <w:rPr>
                <w:rFonts w:ascii="MicrosoftYaHei" w:hAnsi="MicrosoftYaHei" w:eastAsia="MicrosoftYaHei"/>
                <w:b w:val="0"/>
                <w:i w:val="0"/>
                <w:color w:val="A6A6A6"/>
                <w:w w:val="101"/>
                <w:sz w:val="33"/>
              </w:rPr>
              <w:t>文件编号</w:t>
            </w:r>
          </w:p>
        </w:tc>
        <w:tc>
          <w:tcPr>
            <w:tcW w:w="47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0A7671C7">
            <w:pPr>
              <w:widowControl/>
              <w:autoSpaceDE w:val="0"/>
              <w:autoSpaceDN w:val="0"/>
              <w:spacing w:before="10" w:after="0" w:line="376" w:lineRule="exact"/>
              <w:ind w:left="0" w:right="70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BDMS300 -plus - 402</w:t>
            </w:r>
          </w:p>
        </w:tc>
      </w:tr>
      <w:tr w14:paraId="13AD45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exact"/>
        </w:trPr>
        <w:tc>
          <w:tcPr>
            <w:tcW w:w="266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45BC778D">
            <w:pPr>
              <w:widowControl/>
              <w:autoSpaceDE w:val="0"/>
              <w:autoSpaceDN w:val="0"/>
              <w:spacing w:before="0" w:after="0" w:line="440" w:lineRule="exact"/>
              <w:ind w:left="0" w:right="0" w:firstLine="0"/>
              <w:jc w:val="center"/>
            </w:pPr>
            <w:r>
              <w:rPr>
                <w:rFonts w:ascii="MicrosoftYaHei" w:hAnsi="MicrosoftYaHei" w:eastAsia="MicrosoftYaHei"/>
                <w:b w:val="0"/>
                <w:i w:val="0"/>
                <w:color w:val="8B8B8B"/>
                <w:sz w:val="34"/>
              </w:rPr>
              <w:t>版本号</w:t>
            </w:r>
          </w:p>
        </w:tc>
        <w:tc>
          <w:tcPr>
            <w:tcW w:w="47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7D76F899">
            <w:pPr>
              <w:widowControl/>
              <w:autoSpaceDE w:val="0"/>
              <w:autoSpaceDN w:val="0"/>
              <w:spacing w:before="120" w:after="0" w:line="280" w:lineRule="exact"/>
              <w:ind w:left="0" w:right="1892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V3.9.0.0</w:t>
            </w:r>
          </w:p>
        </w:tc>
      </w:tr>
    </w:tbl>
    <w:p w14:paraId="5DDC657C">
      <w:pPr>
        <w:widowControl/>
        <w:autoSpaceDE w:val="0"/>
        <w:autoSpaceDN w:val="0"/>
        <w:spacing w:before="0" w:after="0" w:line="1824" w:lineRule="exact"/>
        <w:ind w:left="0" w:right="0"/>
        <w:rPr>
          <w:rFonts w:hint="eastAsia" w:eastAsia="宋体"/>
          <w:lang w:eastAsia="zh-CN"/>
        </w:rPr>
      </w:pPr>
    </w:p>
    <w:tbl>
      <w:tblPr>
        <w:tblStyle w:val="32"/>
        <w:tblW w:w="0" w:type="auto"/>
        <w:tblInd w:w="8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9"/>
        <w:gridCol w:w="2100"/>
        <w:gridCol w:w="2070"/>
        <w:gridCol w:w="2115"/>
      </w:tblGrid>
      <w:tr w14:paraId="5E780D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exact"/>
        </w:trPr>
        <w:tc>
          <w:tcPr>
            <w:tcW w:w="99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48B26C4A">
            <w:pPr>
              <w:widowControl/>
              <w:autoSpaceDE w:val="0"/>
              <w:autoSpaceDN w:val="0"/>
              <w:spacing w:before="458" w:after="0" w:line="282" w:lineRule="exact"/>
              <w:ind w:left="0" w:right="116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审批</w:t>
            </w:r>
          </w:p>
        </w:tc>
        <w:tc>
          <w:tcPr>
            <w:tcW w:w="21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74AD284B">
            <w:pPr>
              <w:widowControl/>
              <w:autoSpaceDE w:val="0"/>
              <w:autoSpaceDN w:val="0"/>
              <w:spacing w:before="458" w:after="0" w:line="282" w:lineRule="exact"/>
              <w:ind w:left="0" w:right="700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姓名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55596D1D">
            <w:pPr>
              <w:widowControl/>
              <w:autoSpaceDE w:val="0"/>
              <w:autoSpaceDN w:val="0"/>
              <w:spacing w:before="458" w:after="0" w:line="282" w:lineRule="exact"/>
              <w:ind w:left="0" w:right="666" w:firstLine="0"/>
              <w:jc w:val="right"/>
            </w:pPr>
            <w:r>
              <w:rPr>
                <w:rFonts w:hint="eastAsia" w:eastAsia="宋体"/>
                <w:lang w:eastAsia="zh-CN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28575</wp:posOffset>
                  </wp:positionH>
                  <wp:positionV relativeFrom="paragraph">
                    <wp:posOffset>419100</wp:posOffset>
                  </wp:positionV>
                  <wp:extent cx="1328420" cy="727075"/>
                  <wp:effectExtent l="0" t="0" r="0" b="0"/>
                  <wp:wrapNone/>
                  <wp:docPr id="5" name="图片 5" descr="signaturegen-1772111969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signaturegen-177211196924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8420" cy="72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签字</w:t>
            </w:r>
          </w:p>
        </w:tc>
        <w:tc>
          <w:tcPr>
            <w:tcW w:w="21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7D4CC31A">
            <w:pPr>
              <w:widowControl/>
              <w:autoSpaceDE w:val="0"/>
              <w:autoSpaceDN w:val="0"/>
              <w:spacing w:before="458" w:after="0" w:line="282" w:lineRule="exact"/>
              <w:ind w:left="0" w:right="486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日期</w:t>
            </w:r>
          </w:p>
        </w:tc>
      </w:tr>
      <w:tr w14:paraId="05511E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8" w:hRule="exact"/>
        </w:trPr>
        <w:tc>
          <w:tcPr>
            <w:tcW w:w="99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7C56DF12">
            <w:pPr>
              <w:widowControl/>
              <w:autoSpaceDE w:val="0"/>
              <w:autoSpaceDN w:val="0"/>
              <w:spacing w:before="470" w:after="0" w:line="282" w:lineRule="exact"/>
              <w:ind w:left="0" w:right="136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编写</w:t>
            </w:r>
          </w:p>
        </w:tc>
        <w:tc>
          <w:tcPr>
            <w:tcW w:w="21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7F356D61">
            <w:pPr>
              <w:widowControl/>
              <w:autoSpaceDE w:val="0"/>
              <w:autoSpaceDN w:val="0"/>
              <w:spacing w:before="472" w:after="0" w:line="282" w:lineRule="exact"/>
              <w:ind w:left="0" w:right="572" w:firstLine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8"/>
                <w:lang w:val="en-US" w:eastAsia="zh-CN"/>
              </w:rPr>
              <w:t>樊鑫宇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53974EBB"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104775</wp:posOffset>
                  </wp:positionH>
                  <wp:positionV relativeFrom="paragraph">
                    <wp:posOffset>19050</wp:posOffset>
                  </wp:positionV>
                  <wp:extent cx="1097280" cy="457200"/>
                  <wp:effectExtent l="0" t="0" r="7620" b="0"/>
                  <wp:wrapNone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619F18D1">
            <w:pPr>
              <w:widowControl/>
              <w:autoSpaceDE w:val="0"/>
              <w:autoSpaceDN w:val="0"/>
              <w:spacing w:before="508" w:after="0" w:line="282" w:lineRule="exact"/>
              <w:ind w:left="0" w:right="184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202</w:t>
            </w: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8"/>
                <w:lang w:val="en-US" w:eastAsia="zh-CN"/>
              </w:rPr>
              <w:t>6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.03.2</w:t>
            </w: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8"/>
                <w:lang w:val="en-US" w:eastAsia="zh-CN"/>
              </w:rPr>
              <w:t>7</w:t>
            </w:r>
          </w:p>
        </w:tc>
      </w:tr>
      <w:tr w14:paraId="57CCB6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2" w:hRule="exact"/>
        </w:trPr>
        <w:tc>
          <w:tcPr>
            <w:tcW w:w="99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3FE7E236">
            <w:pPr>
              <w:widowControl/>
              <w:autoSpaceDE w:val="0"/>
              <w:autoSpaceDN w:val="0"/>
              <w:spacing w:before="414" w:after="0" w:line="282" w:lineRule="exact"/>
              <w:ind w:left="0" w:right="116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审核</w:t>
            </w:r>
          </w:p>
        </w:tc>
        <w:tc>
          <w:tcPr>
            <w:tcW w:w="21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48735C63">
            <w:pPr>
              <w:widowControl/>
              <w:autoSpaceDE w:val="0"/>
              <w:autoSpaceDN w:val="0"/>
              <w:spacing w:before="414" w:after="0" w:line="282" w:lineRule="exact"/>
              <w:ind w:left="0" w:right="540" w:firstLine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8"/>
                <w:lang w:val="en-US" w:eastAsia="zh-CN"/>
              </w:rPr>
              <w:t>黄惠萍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17783D6F">
            <w:r>
              <w:rPr>
                <w:rFonts w:ascii="宋体" w:hAnsi="宋体" w:eastAsia="宋体" w:cs="宋体"/>
                <w:sz w:val="24"/>
                <w:szCs w:val="24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184785</wp:posOffset>
                  </wp:positionH>
                  <wp:positionV relativeFrom="paragraph">
                    <wp:posOffset>88900</wp:posOffset>
                  </wp:positionV>
                  <wp:extent cx="843915" cy="360680"/>
                  <wp:effectExtent l="0" t="0" r="13335" b="1270"/>
                  <wp:wrapNone/>
                  <wp:docPr id="9" name="图片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915" cy="3606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152400</wp:posOffset>
                  </wp:positionH>
                  <wp:positionV relativeFrom="paragraph">
                    <wp:posOffset>48895</wp:posOffset>
                  </wp:positionV>
                  <wp:extent cx="935990" cy="390525"/>
                  <wp:effectExtent l="0" t="0" r="16510" b="9525"/>
                  <wp:wrapNone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99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6C3A2F4B">
            <w:pPr>
              <w:widowControl/>
              <w:autoSpaceDE w:val="0"/>
              <w:autoSpaceDN w:val="0"/>
              <w:spacing w:before="366" w:after="0" w:line="282" w:lineRule="exact"/>
              <w:ind w:left="0" w:right="184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202</w:t>
            </w: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8"/>
                <w:lang w:val="en-US" w:eastAsia="zh-CN"/>
              </w:rPr>
              <w:t>6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.03.2</w:t>
            </w: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8"/>
                <w:lang w:val="en-US" w:eastAsia="zh-CN"/>
              </w:rPr>
              <w:t>7</w:t>
            </w:r>
          </w:p>
        </w:tc>
      </w:tr>
      <w:tr w14:paraId="7E8486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exact"/>
        </w:trPr>
        <w:tc>
          <w:tcPr>
            <w:tcW w:w="99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75F68120">
            <w:pPr>
              <w:widowControl/>
              <w:autoSpaceDE w:val="0"/>
              <w:autoSpaceDN w:val="0"/>
              <w:spacing w:before="460" w:after="0" w:line="280" w:lineRule="exact"/>
              <w:ind w:left="0" w:right="184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批准</w:t>
            </w:r>
          </w:p>
        </w:tc>
        <w:tc>
          <w:tcPr>
            <w:tcW w:w="21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341C6A3A">
            <w:pPr>
              <w:widowControl/>
              <w:autoSpaceDE w:val="0"/>
              <w:autoSpaceDN w:val="0"/>
              <w:spacing w:before="460" w:after="0" w:line="280" w:lineRule="exact"/>
              <w:ind w:left="0" w:right="832" w:firstLine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8"/>
                <w:lang w:val="en-US" w:eastAsia="zh-CN"/>
              </w:rPr>
              <w:t xml:space="preserve">  肖志刚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3991D86B">
            <w: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38100</wp:posOffset>
                  </wp:positionH>
                  <wp:positionV relativeFrom="paragraph">
                    <wp:posOffset>54610</wp:posOffset>
                  </wp:positionV>
                  <wp:extent cx="1247775" cy="361950"/>
                  <wp:effectExtent l="0" t="0" r="9525" b="0"/>
                  <wp:wrapNone/>
                  <wp:docPr id="10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161925</wp:posOffset>
                  </wp:positionH>
                  <wp:positionV relativeFrom="paragraph">
                    <wp:posOffset>15875</wp:posOffset>
                  </wp:positionV>
                  <wp:extent cx="935990" cy="399415"/>
                  <wp:effectExtent l="0" t="0" r="16510" b="635"/>
                  <wp:wrapNone/>
                  <wp:docPr id="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990" cy="399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387F00A4">
            <w:pPr>
              <w:widowControl/>
              <w:autoSpaceDE w:val="0"/>
              <w:autoSpaceDN w:val="0"/>
              <w:spacing w:before="384" w:after="0" w:line="282" w:lineRule="exact"/>
              <w:ind w:left="0" w:right="184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202</w:t>
            </w: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8"/>
                <w:lang w:val="en-US" w:eastAsia="zh-CN"/>
              </w:rPr>
              <w:t>6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.03.2</w:t>
            </w: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8"/>
                <w:lang w:val="en-US" w:eastAsia="zh-CN"/>
              </w:rPr>
              <w:t>7</w:t>
            </w:r>
          </w:p>
        </w:tc>
      </w:tr>
    </w:tbl>
    <w:p w14:paraId="6D5C190C">
      <w:pPr>
        <w:widowControl/>
        <w:autoSpaceDE w:val="0"/>
        <w:autoSpaceDN w:val="0"/>
        <w:spacing w:before="0" w:after="0" w:line="2574" w:lineRule="exact"/>
        <w:ind w:left="0" w:right="0"/>
      </w:pPr>
    </w:p>
    <w:tbl>
      <w:tblPr>
        <w:tblStyle w:val="32"/>
        <w:tblW w:w="9024" w:type="dxa"/>
        <w:tblInd w:w="2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3"/>
        <w:gridCol w:w="2319"/>
        <w:gridCol w:w="2256"/>
        <w:gridCol w:w="2256"/>
      </w:tblGrid>
      <w:tr w14:paraId="69F793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exact"/>
        </w:trPr>
        <w:tc>
          <w:tcPr>
            <w:tcW w:w="2193" w:type="dxa"/>
            <w:tcMar>
              <w:left w:w="0" w:type="dxa"/>
              <w:right w:w="0" w:type="dxa"/>
            </w:tcMar>
          </w:tcPr>
          <w:p w14:paraId="547F6DB1">
            <w:pPr>
              <w:widowControl/>
              <w:autoSpaceDE w:val="0"/>
              <w:autoSpaceDN w:val="0"/>
              <w:spacing w:before="60" w:after="0" w:line="180" w:lineRule="exact"/>
              <w:ind w:left="0" w:right="122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版权所有</w:t>
            </w:r>
          </w:p>
        </w:tc>
        <w:tc>
          <w:tcPr>
            <w:tcW w:w="2319" w:type="dxa"/>
            <w:tcMar>
              <w:left w:w="0" w:type="dxa"/>
              <w:right w:w="0" w:type="dxa"/>
            </w:tcMar>
          </w:tcPr>
          <w:p w14:paraId="408009EF">
            <w:pPr>
              <w:widowControl/>
              <w:autoSpaceDE w:val="0"/>
              <w:autoSpaceDN w:val="0"/>
              <w:spacing w:before="60" w:after="0" w:line="180" w:lineRule="exact"/>
              <w:ind w:left="138" w:right="0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广西交控智维科技有限公司</w:t>
            </w:r>
          </w:p>
        </w:tc>
        <w:tc>
          <w:tcPr>
            <w:tcW w:w="2256" w:type="dxa"/>
            <w:tcMar>
              <w:left w:w="0" w:type="dxa"/>
              <w:right w:w="0" w:type="dxa"/>
            </w:tcMar>
          </w:tcPr>
          <w:p w14:paraId="2AA3D293">
            <w:pPr>
              <w:widowControl/>
              <w:autoSpaceDE w:val="0"/>
              <w:autoSpaceDN w:val="0"/>
              <w:spacing w:before="60" w:after="0" w:line="180" w:lineRule="exact"/>
              <w:ind w:left="0" w:right="110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第1页</w:t>
            </w:r>
          </w:p>
        </w:tc>
        <w:tc>
          <w:tcPr>
            <w:tcW w:w="2256" w:type="dxa"/>
            <w:tcMar>
              <w:left w:w="0" w:type="dxa"/>
              <w:right w:w="0" w:type="dxa"/>
            </w:tcMar>
          </w:tcPr>
          <w:p w14:paraId="263D16AF">
            <w:pPr>
              <w:widowControl/>
              <w:autoSpaceDE w:val="0"/>
              <w:autoSpaceDN w:val="0"/>
              <w:spacing w:before="60" w:after="0" w:line="180" w:lineRule="exact"/>
              <w:ind w:left="148" w:right="0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共1页</w:t>
            </w:r>
          </w:p>
        </w:tc>
      </w:tr>
    </w:tbl>
    <w:p w14:paraId="62AD1F1E">
      <w:pPr>
        <w:widowControl/>
        <w:autoSpaceDE w:val="0"/>
        <w:autoSpaceDN w:val="0"/>
        <w:spacing w:before="0" w:after="0" w:line="14" w:lineRule="exact"/>
        <w:ind w:left="0" w:right="0"/>
      </w:pPr>
    </w:p>
    <w:p w14:paraId="61BF0426">
      <w:pPr>
        <w:widowControl/>
        <w:autoSpaceDE w:val="0"/>
        <w:autoSpaceDN w:val="0"/>
        <w:spacing w:before="0" w:after="0" w:line="14" w:lineRule="exact"/>
        <w:ind w:left="0" w:right="0"/>
      </w:pPr>
    </w:p>
    <w:p w14:paraId="1FE699FB">
      <w:pPr>
        <w:widowControl/>
        <w:autoSpaceDE w:val="0"/>
        <w:autoSpaceDN w:val="0"/>
        <w:spacing w:before="0" w:after="0" w:line="14" w:lineRule="exact"/>
        <w:ind w:left="0" w:right="0"/>
      </w:pPr>
    </w:p>
    <w:sectPr>
      <w:pgSz w:w="11906" w:h="16840"/>
      <w:pgMar w:top="1440" w:right="1440" w:bottom="602" w:left="1440" w:header="720" w:footer="720" w:gutter="0"/>
      <w:cols w:equalWidth="0" w:num="1">
        <w:col w:w="9026"/>
      </w:cols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YaHei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XcGJSymbol"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421E4A"/>
    <w:rsid w:val="12F80894"/>
    <w:rsid w:val="6AD37182"/>
    <w:rsid w:val="737C2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69</Words>
  <Characters>140</Characters>
  <Lines>0</Lines>
  <Paragraphs>0</Paragraphs>
  <TotalTime>0</TotalTime>
  <ScaleCrop>false</ScaleCrop>
  <LinksUpToDate>false</LinksUpToDate>
  <CharactersWithSpaces>145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あなたは远く</cp:lastModifiedBy>
  <dcterms:modified xsi:type="dcterms:W3CDTF">2026-03-27T03:46:50Z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eyJoZGlkIjoiMzFmMzJmZGMxMjMxZjY3Yzg0NmY4ZGFjMmRmYzM2YTQiLCJ1c2VySWQiOiIyOTE1MDA0NjMifQ==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DCDC2E7110C34A9D915D6AE06D06D4EE_13</vt:lpwstr>
  </property>
</Properties>
</file>