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134AD">
      <w:pPr>
        <w:widowControl/>
        <w:autoSpaceDE w:val="0"/>
        <w:autoSpaceDN w:val="0"/>
        <w:spacing w:before="0" w:after="2940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1051560</wp:posOffset>
            </wp:positionH>
            <wp:positionV relativeFrom="page">
              <wp:posOffset>832485</wp:posOffset>
            </wp:positionV>
            <wp:extent cx="57150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D17A7">
      <w:pPr>
        <w:widowControl/>
        <w:tabs>
          <w:tab w:val="left" w:pos="3482"/>
        </w:tabs>
        <w:autoSpaceDE w:val="0"/>
        <w:autoSpaceDN w:val="0"/>
        <w:spacing w:before="0" w:after="400" w:line="774" w:lineRule="exact"/>
        <w:ind w:left="2164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>BDMS400</w:t>
      </w:r>
      <w:r>
        <w:rPr>
          <w:rFonts w:ascii="宋体" w:hAnsi="宋体" w:eastAsia="宋体"/>
          <w:b w:val="0"/>
          <w:i w:val="0"/>
          <w:color w:val="000000"/>
          <w:sz w:val="52"/>
        </w:rPr>
        <w:t>_</w:t>
      </w: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>V4.</w:t>
      </w:r>
      <w:r>
        <w:rPr>
          <w:rFonts w:hint="eastAsia" w:ascii="TimesNewRomanPSMT" w:hAnsi="TimesNewRomanPSMT" w:eastAsia="宋体"/>
          <w:b w:val="0"/>
          <w:i w:val="0"/>
          <w:color w:val="000000"/>
          <w:sz w:val="46"/>
          <w:lang w:val="en-US" w:eastAsia="zh-CN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46"/>
        </w:rPr>
        <w:t xml:space="preserve">.0.0 </w:t>
      </w:r>
      <w:r>
        <w:br w:type="textWrapping"/>
      </w:r>
      <w:r>
        <w:tab/>
      </w:r>
      <w:r>
        <w:rPr>
          <w:rFonts w:ascii="宋体" w:hAnsi="宋体" w:eastAsia="宋体"/>
          <w:b w:val="0"/>
          <w:i w:val="0"/>
          <w:color w:val="000000"/>
          <w:sz w:val="52"/>
        </w:rPr>
        <w:t>测试报告</w:t>
      </w:r>
    </w:p>
    <w:tbl>
      <w:tblPr>
        <w:tblStyle w:val="32"/>
        <w:tblW w:w="0" w:type="auto"/>
        <w:tblInd w:w="10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4770"/>
      </w:tblGrid>
      <w:tr w14:paraId="76C6D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167AFAE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32110D5">
            <w:pPr>
              <w:widowControl/>
              <w:autoSpaceDE w:val="0"/>
              <w:autoSpaceDN w:val="0"/>
              <w:spacing w:before="146" w:after="0" w:line="378" w:lineRule="exact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TY0001</w:t>
            </w:r>
          </w:p>
        </w:tc>
      </w:tr>
      <w:tr w14:paraId="7CCA9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E432474">
            <w:pPr>
              <w:widowControl/>
              <w:autoSpaceDE w:val="0"/>
              <w:autoSpaceDN w:val="0"/>
              <w:spacing w:before="0" w:after="0" w:line="440" w:lineRule="exact"/>
              <w:ind w:left="63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FE85C46">
            <w:pPr>
              <w:widowControl/>
              <w:autoSpaceDE w:val="0"/>
              <w:autoSpaceDN w:val="0"/>
              <w:spacing w:before="18" w:after="0" w:line="378" w:lineRule="exact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BDMS400 - 402</w:t>
            </w:r>
          </w:p>
        </w:tc>
      </w:tr>
      <w:tr w14:paraId="287DA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166BE32">
            <w:pPr>
              <w:widowControl/>
              <w:autoSpaceDE w:val="0"/>
              <w:autoSpaceDN w:val="0"/>
              <w:spacing w:before="0" w:after="0" w:line="440" w:lineRule="exact"/>
              <w:ind w:left="0" w:right="864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AEC8BD3">
            <w:pPr>
              <w:widowControl/>
              <w:autoSpaceDE w:val="0"/>
              <w:autoSpaceDN w:val="0"/>
              <w:spacing w:before="110" w:after="0" w:line="282" w:lineRule="exact"/>
              <w:ind w:left="0" w:right="198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V4.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.0.0</w:t>
            </w:r>
          </w:p>
        </w:tc>
      </w:tr>
    </w:tbl>
    <w:p w14:paraId="5C6EC401">
      <w:pPr>
        <w:widowControl/>
        <w:autoSpaceDE w:val="0"/>
        <w:autoSpaceDN w:val="0"/>
        <w:spacing w:before="0" w:after="0" w:line="1824" w:lineRule="exact"/>
        <w:ind w:left="0" w:right="0"/>
      </w:pPr>
    </w:p>
    <w:tbl>
      <w:tblPr>
        <w:tblStyle w:val="32"/>
        <w:tblW w:w="0" w:type="auto"/>
        <w:tblInd w:w="10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085"/>
        <w:gridCol w:w="2100"/>
        <w:gridCol w:w="2130"/>
      </w:tblGrid>
      <w:tr w14:paraId="1284E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2397AA9">
            <w:pPr>
              <w:widowControl/>
              <w:autoSpaceDE w:val="0"/>
              <w:autoSpaceDN w:val="0"/>
              <w:spacing w:before="450" w:after="0" w:line="280" w:lineRule="exact"/>
              <w:ind w:left="0" w:right="4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4870923">
            <w:pPr>
              <w:widowControl/>
              <w:autoSpaceDE w:val="0"/>
              <w:autoSpaceDN w:val="0"/>
              <w:spacing w:before="42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9C46E2E">
            <w:pPr>
              <w:widowControl/>
              <w:autoSpaceDE w:val="0"/>
              <w:autoSpaceDN w:val="0"/>
              <w:spacing w:before="42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E9A8ECC">
            <w:pPr>
              <w:widowControl/>
              <w:autoSpaceDE w:val="0"/>
              <w:autoSpaceDN w:val="0"/>
              <w:spacing w:before="354" w:after="0" w:line="280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0FD7C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4E4FAA8">
            <w:pPr>
              <w:widowControl/>
              <w:autoSpaceDE w:val="0"/>
              <w:autoSpaceDN w:val="0"/>
              <w:spacing w:before="408" w:after="0" w:line="282" w:lineRule="exact"/>
              <w:ind w:left="0" w:right="1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2610A6F">
            <w:pPr>
              <w:widowControl/>
              <w:autoSpaceDE w:val="0"/>
              <w:autoSpaceDN w:val="0"/>
              <w:spacing w:before="420" w:after="0" w:line="308" w:lineRule="exact"/>
              <w:ind w:left="0" w:right="534" w:firstLine="0"/>
              <w:jc w:val="right"/>
            </w:pPr>
            <w:r>
              <w:rPr>
                <w:rFonts w:ascii="Noto Sans SC Regular" w:hAnsi="Noto Sans SC Regular" w:eastAsia="Noto Sans SC Regular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D63639B">
            <w:pP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848CC32">
            <w:pPr>
              <w:widowControl/>
              <w:autoSpaceDE w:val="0"/>
              <w:autoSpaceDN w:val="0"/>
              <w:spacing w:before="328" w:after="0" w:line="342" w:lineRule="exact"/>
              <w:ind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>2026.05.29</w:t>
            </w:r>
          </w:p>
        </w:tc>
      </w:tr>
      <w:tr w14:paraId="6434D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F267FCA">
            <w:pPr>
              <w:widowControl/>
              <w:autoSpaceDE w:val="0"/>
              <w:autoSpaceDN w:val="0"/>
              <w:spacing w:before="420" w:after="0" w:line="280" w:lineRule="exact"/>
              <w:ind w:left="0" w:right="13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EFD6CB8">
            <w:pPr>
              <w:widowControl/>
              <w:autoSpaceDE w:val="0"/>
              <w:autoSpaceDN w:val="0"/>
              <w:spacing w:before="416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覃毅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59EE115"/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238138D">
            <w:pPr>
              <w:widowControl/>
              <w:autoSpaceDE w:val="0"/>
              <w:autoSpaceDN w:val="0"/>
              <w:spacing w:before="374" w:after="0" w:line="354" w:lineRule="exact"/>
              <w:ind w:left="0" w:right="136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 xml:space="preserve">  2026.05.29</w:t>
            </w:r>
          </w:p>
        </w:tc>
      </w:tr>
      <w:tr w14:paraId="606B4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</w:trPr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7B3CABB">
            <w:pPr>
              <w:widowControl/>
              <w:autoSpaceDE w:val="0"/>
              <w:autoSpaceDN w:val="0"/>
              <w:spacing w:before="454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A88E913">
            <w:pPr>
              <w:widowControl/>
              <w:autoSpaceDE w:val="0"/>
              <w:autoSpaceDN w:val="0"/>
              <w:spacing w:before="438" w:after="0" w:line="282" w:lineRule="exact"/>
              <w:ind w:left="0" w:right="5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D3E88CC"/>
        </w:tc>
        <w:tc>
          <w:tcPr>
            <w:tcW w:w="21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7E229C9">
            <w:pPr>
              <w:widowControl/>
              <w:autoSpaceDE w:val="0"/>
              <w:autoSpaceDN w:val="0"/>
              <w:spacing w:before="408" w:after="0" w:line="354" w:lineRule="exact"/>
              <w:ind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>2026.05</w:t>
            </w:r>
            <w:bookmarkStart w:id="0" w:name="_GoBack"/>
            <w:bookmarkEnd w:id="0"/>
            <w:r>
              <w:rPr>
                <w:rFonts w:hint="eastAsia" w:ascii="ArialMT" w:hAnsi="ArialMT" w:eastAsia="宋体"/>
                <w:b w:val="0"/>
                <w:i w:val="0"/>
                <w:color w:val="6A6A6A"/>
                <w:sz w:val="24"/>
                <w:szCs w:val="24"/>
                <w:lang w:val="en-US" w:eastAsia="zh-CN"/>
              </w:rPr>
              <w:t>.29</w:t>
            </w:r>
          </w:p>
        </w:tc>
      </w:tr>
    </w:tbl>
    <w:p w14:paraId="233D1B94">
      <w:pPr>
        <w:widowControl/>
        <w:autoSpaceDE w:val="0"/>
        <w:autoSpaceDN w:val="0"/>
        <w:spacing w:before="0" w:after="0" w:line="260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582"/>
        <w:gridCol w:w="1930"/>
        <w:gridCol w:w="2256"/>
      </w:tblGrid>
      <w:tr w14:paraId="03EE8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65E22E86">
            <w:pPr>
              <w:widowControl/>
              <w:autoSpaceDE w:val="0"/>
              <w:autoSpaceDN w:val="0"/>
              <w:spacing w:before="60" w:after="0" w:line="180" w:lineRule="exact"/>
              <w:ind w:left="0" w:right="11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582" w:type="dxa"/>
            <w:tcMar>
              <w:left w:w="0" w:type="dxa"/>
              <w:right w:w="0" w:type="dxa"/>
            </w:tcMar>
          </w:tcPr>
          <w:p w14:paraId="19114687">
            <w:pPr>
              <w:widowControl/>
              <w:autoSpaceDE w:val="0"/>
              <w:autoSpaceDN w:val="0"/>
              <w:spacing w:before="60" w:after="0" w:line="180" w:lineRule="exact"/>
              <w:ind w:left="14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18"/>
                <w:lang w:val="en-US" w:eastAsia="zh-CN"/>
              </w:rPr>
              <w:t>司siisisio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司</w:t>
            </w:r>
          </w:p>
        </w:tc>
        <w:tc>
          <w:tcPr>
            <w:tcW w:w="1930" w:type="dxa"/>
            <w:tcMar>
              <w:left w:w="0" w:type="dxa"/>
              <w:right w:w="0" w:type="dxa"/>
            </w:tcMar>
          </w:tcPr>
          <w:p w14:paraId="39F9DE02">
            <w:pPr>
              <w:widowControl/>
              <w:autoSpaceDE w:val="0"/>
              <w:autoSpaceDN w:val="0"/>
              <w:spacing w:before="60" w:after="0" w:line="180" w:lineRule="exact"/>
              <w:ind w:left="0" w:right="12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450D02A3">
            <w:pPr>
              <w:widowControl/>
              <w:autoSpaceDE w:val="0"/>
              <w:autoSpaceDN w:val="0"/>
              <w:spacing w:before="60" w:after="0" w:line="180" w:lineRule="exact"/>
              <w:ind w:left="132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32ADC940">
      <w:pPr>
        <w:widowControl/>
        <w:autoSpaceDE w:val="0"/>
        <w:autoSpaceDN w:val="0"/>
        <w:spacing w:before="0" w:after="0" w:line="14" w:lineRule="exact"/>
        <w:ind w:left="0" w:right="0"/>
      </w:pPr>
    </w:p>
    <w:p w14:paraId="1482A43C">
      <w:pPr>
        <w:widowControl/>
        <w:autoSpaceDE w:val="0"/>
        <w:autoSpaceDN w:val="0"/>
        <w:spacing w:before="0" w:after="0" w:line="14" w:lineRule="exact"/>
        <w:ind w:left="0" w:right="0"/>
      </w:pPr>
    </w:p>
    <w:p w14:paraId="0C26C8C0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57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SC Regular">
    <w:altName w:val="Noto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D0A7F"/>
    <w:rsid w:val="17363341"/>
    <w:rsid w:val="1C116263"/>
    <w:rsid w:val="2294348E"/>
    <w:rsid w:val="28002346"/>
    <w:rsid w:val="2D430890"/>
    <w:rsid w:val="388C0398"/>
    <w:rsid w:val="3FCB438A"/>
    <w:rsid w:val="47EB1060"/>
    <w:rsid w:val="5F364C3F"/>
    <w:rsid w:val="62302CA4"/>
    <w:rsid w:val="7D0B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139</Characters>
  <Lines>0</Lines>
  <Paragraphs>0</Paragraphs>
  <TotalTime>0</TotalTime>
  <ScaleCrop>false</ScaleCrop>
  <LinksUpToDate>false</LinksUpToDate>
  <CharactersWithSpaces>145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2026-05-29T06:33:39Z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9D51633D72584225AD47E1BCD061B8D6_13</vt:lpwstr>
  </property>
</Properties>
</file>