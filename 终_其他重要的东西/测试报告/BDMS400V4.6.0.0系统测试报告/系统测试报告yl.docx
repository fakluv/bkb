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C3E8E">
      <w:pPr>
        <w:widowControl/>
        <w:autoSpaceDE w:val="0"/>
        <w:autoSpaceDN w:val="0"/>
        <w:spacing w:before="0" w:after="2940" w:line="220" w:lineRule="exact"/>
        <w:ind w:left="0" w:right="0"/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832485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06BDA3DD">
      <w:pPr>
        <w:widowControl/>
        <w:tabs>
          <w:tab w:val="left" w:pos="3482"/>
        </w:tabs>
        <w:autoSpaceDE w:val="0"/>
        <w:autoSpaceDN w:val="0"/>
        <w:spacing w:before="0" w:after="400" w:line="774" w:lineRule="exact"/>
        <w:ind w:left="2164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>BDMS400</w:t>
      </w:r>
      <w:r>
        <w:rPr>
          <w:rFonts w:ascii="宋体" w:hAnsi="宋体" w:eastAsia="宋体"/>
          <w:b w:val="0"/>
          <w:i w:val="0"/>
          <w:color w:val="000000"/>
          <w:sz w:val="52"/>
        </w:rPr>
        <w:t>_</w:t>
      </w: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>V4.</w:t>
      </w:r>
      <w:r>
        <w:rPr>
          <w:rFonts w:hint="eastAsia" w:ascii="TimesNewRomanPSMT" w:hAnsi="TimesNewRomanPSMT" w:eastAsia="宋体"/>
          <w:b w:val="0"/>
          <w:i w:val="0"/>
          <w:color w:val="000000"/>
          <w:sz w:val="46"/>
          <w:lang w:val="en-US" w:eastAsia="zh-CN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 xml:space="preserve">.0.0 </w:t>
      </w:r>
      <w:r>
        <w:br w:type="textWrapping"/>
      </w:r>
      <w:r>
        <w:tab/>
      </w:r>
      <w:r>
        <w:rPr>
          <w:rFonts w:ascii="宋体" w:hAnsi="宋体" w:eastAsia="宋体"/>
          <w:b w:val="0"/>
          <w:i w:val="0"/>
          <w:color w:val="000000"/>
          <w:sz w:val="52"/>
        </w:rPr>
        <w:t>测试用例</w:t>
      </w:r>
    </w:p>
    <w:tbl>
      <w:tblPr>
        <w:tblStyle w:val="32"/>
        <w:tblW w:w="0" w:type="auto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4695"/>
      </w:tblGrid>
      <w:tr w14:paraId="05792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0095A4D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6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01AE33A">
            <w:pPr>
              <w:widowControl/>
              <w:autoSpaceDE w:val="0"/>
              <w:autoSpaceDN w:val="0"/>
              <w:spacing w:before="146" w:after="0" w:line="378" w:lineRule="exact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TY0001</w:t>
            </w:r>
          </w:p>
        </w:tc>
      </w:tr>
      <w:tr w14:paraId="58CF5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2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CC7DD1A">
            <w:pPr>
              <w:widowControl/>
              <w:autoSpaceDE w:val="0"/>
              <w:autoSpaceDN w:val="0"/>
              <w:spacing w:before="0" w:after="0" w:line="440" w:lineRule="exact"/>
              <w:ind w:left="63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6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4781EC7">
            <w:pPr>
              <w:widowControl/>
              <w:autoSpaceDE w:val="0"/>
              <w:autoSpaceDN w:val="0"/>
              <w:spacing w:before="18" w:after="0" w:line="378" w:lineRule="exact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BDMS400 - 402</w:t>
            </w:r>
          </w:p>
        </w:tc>
      </w:tr>
      <w:tr w14:paraId="29F05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66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0C47E77">
            <w:pPr>
              <w:widowControl/>
              <w:autoSpaceDE w:val="0"/>
              <w:autoSpaceDN w:val="0"/>
              <w:spacing w:before="0" w:after="0" w:line="440" w:lineRule="exact"/>
              <w:ind w:left="0" w:right="864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6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9EBF8FC">
            <w:pPr>
              <w:widowControl/>
              <w:autoSpaceDE w:val="0"/>
              <w:autoSpaceDN w:val="0"/>
              <w:spacing w:before="110" w:after="0" w:line="282" w:lineRule="exact"/>
              <w:ind w:left="0" w:right="198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V4.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.0.0</w:t>
            </w:r>
          </w:p>
        </w:tc>
      </w:tr>
    </w:tbl>
    <w:p w14:paraId="703818DC">
      <w:pPr>
        <w:widowControl/>
        <w:autoSpaceDE w:val="0"/>
        <w:autoSpaceDN w:val="0"/>
        <w:spacing w:before="0" w:after="0" w:line="1824" w:lineRule="exact"/>
        <w:ind w:left="0" w:right="0"/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2070"/>
        <w:gridCol w:w="2085"/>
        <w:gridCol w:w="2145"/>
      </w:tblGrid>
      <w:tr w14:paraId="7AC82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</w:trPr>
        <w:tc>
          <w:tcPr>
            <w:tcW w:w="10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9BFE24A">
            <w:pPr>
              <w:widowControl/>
              <w:autoSpaceDE w:val="0"/>
              <w:autoSpaceDN w:val="0"/>
              <w:spacing w:before="450" w:after="0" w:line="280" w:lineRule="exact"/>
              <w:ind w:left="0" w:right="4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4747D5C">
            <w:pPr>
              <w:widowControl/>
              <w:autoSpaceDE w:val="0"/>
              <w:autoSpaceDN w:val="0"/>
              <w:spacing w:before="42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8912C81">
            <w:pPr>
              <w:widowControl/>
              <w:autoSpaceDE w:val="0"/>
              <w:autoSpaceDN w:val="0"/>
              <w:spacing w:before="42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A8E9371">
            <w:pPr>
              <w:widowControl/>
              <w:autoSpaceDE w:val="0"/>
              <w:autoSpaceDN w:val="0"/>
              <w:spacing w:before="354" w:after="0" w:line="280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4C1C9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0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32BF37C">
            <w:pPr>
              <w:widowControl/>
              <w:autoSpaceDE w:val="0"/>
              <w:autoSpaceDN w:val="0"/>
              <w:spacing w:before="408" w:after="0" w:line="282" w:lineRule="exact"/>
              <w:ind w:left="0" w:right="1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F855B19">
            <w:pPr>
              <w:widowControl/>
              <w:autoSpaceDE w:val="0"/>
              <w:autoSpaceDN w:val="0"/>
              <w:spacing w:before="416" w:after="0" w:line="282" w:lineRule="exact"/>
              <w:ind w:left="0" w:righ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樊鑫宇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F22A62A"/>
        </w:tc>
        <w:tc>
          <w:tcPr>
            <w:tcW w:w="2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5DD1ABA">
            <w:pPr>
              <w:widowControl/>
              <w:autoSpaceDE w:val="0"/>
              <w:autoSpaceDN w:val="0"/>
              <w:spacing w:before="328" w:after="0" w:line="342" w:lineRule="exact"/>
              <w:ind w:left="43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MT" w:hAnsi="ArialMT" w:eastAsia="宋体"/>
                <w:b w:val="0"/>
                <w:i w:val="0"/>
                <w:color w:val="6A6A6A"/>
                <w:sz w:val="24"/>
                <w:szCs w:val="24"/>
                <w:lang w:val="en-US" w:eastAsia="zh-CN"/>
              </w:rPr>
              <w:t>2026.05.29</w:t>
            </w:r>
          </w:p>
        </w:tc>
      </w:tr>
      <w:tr w14:paraId="1376E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exact"/>
        </w:trPr>
        <w:tc>
          <w:tcPr>
            <w:tcW w:w="10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015BBE9">
            <w:pPr>
              <w:widowControl/>
              <w:autoSpaceDE w:val="0"/>
              <w:autoSpaceDN w:val="0"/>
              <w:spacing w:before="420" w:after="0" w:line="280" w:lineRule="exact"/>
              <w:ind w:left="0" w:right="13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D287A23">
            <w:pPr>
              <w:widowControl/>
              <w:autoSpaceDE w:val="0"/>
              <w:autoSpaceDN w:val="0"/>
              <w:spacing w:before="416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覃毅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DDA0523"/>
        </w:tc>
        <w:tc>
          <w:tcPr>
            <w:tcW w:w="2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0210AB5">
            <w:pPr>
              <w:widowControl/>
              <w:autoSpaceDE w:val="0"/>
              <w:autoSpaceDN w:val="0"/>
              <w:spacing w:before="374" w:after="0" w:line="342" w:lineRule="exact"/>
              <w:ind w:left="43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MT" w:hAnsi="ArialMT" w:eastAsia="宋体"/>
                <w:b w:val="0"/>
                <w:i w:val="0"/>
                <w:color w:val="6A6A6A"/>
                <w:sz w:val="24"/>
                <w:szCs w:val="24"/>
                <w:lang w:val="en-US" w:eastAsia="zh-CN"/>
              </w:rPr>
              <w:t>2026.05.29</w:t>
            </w:r>
          </w:p>
        </w:tc>
      </w:tr>
      <w:tr w14:paraId="600CB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</w:trPr>
        <w:tc>
          <w:tcPr>
            <w:tcW w:w="10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7F711F1">
            <w:pPr>
              <w:widowControl/>
              <w:autoSpaceDE w:val="0"/>
              <w:autoSpaceDN w:val="0"/>
              <w:spacing w:before="454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7C2D7CE">
            <w:pPr>
              <w:widowControl/>
              <w:autoSpaceDE w:val="0"/>
              <w:autoSpaceDN w:val="0"/>
              <w:spacing w:before="438" w:after="0" w:line="282" w:lineRule="exact"/>
              <w:ind w:left="0" w:right="5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FF0B16B"/>
        </w:tc>
        <w:tc>
          <w:tcPr>
            <w:tcW w:w="2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6817250">
            <w:pPr>
              <w:widowControl/>
              <w:autoSpaceDE w:val="0"/>
              <w:autoSpaceDN w:val="0"/>
              <w:spacing w:before="408" w:after="0" w:line="342" w:lineRule="exact"/>
              <w:ind w:left="43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MT" w:hAnsi="ArialMT" w:eastAsia="宋体"/>
                <w:b w:val="0"/>
                <w:i w:val="0"/>
                <w:color w:val="6A6A6A"/>
                <w:sz w:val="24"/>
                <w:szCs w:val="24"/>
                <w:lang w:val="en-US" w:eastAsia="zh-CN"/>
              </w:rPr>
              <w:t>2026.05.29</w:t>
            </w:r>
          </w:p>
        </w:tc>
      </w:tr>
    </w:tbl>
    <w:p w14:paraId="5421855A">
      <w:pPr>
        <w:widowControl/>
        <w:autoSpaceDE w:val="0"/>
        <w:autoSpaceDN w:val="0"/>
        <w:spacing w:before="0" w:after="0" w:line="260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702"/>
        <w:gridCol w:w="1810"/>
        <w:gridCol w:w="2256"/>
      </w:tblGrid>
      <w:tr w14:paraId="3BBB4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1268E14C">
            <w:pPr>
              <w:widowControl/>
              <w:autoSpaceDE w:val="0"/>
              <w:autoSpaceDN w:val="0"/>
              <w:spacing w:before="60" w:after="0" w:line="180" w:lineRule="exact"/>
              <w:ind w:left="0" w:right="11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702" w:type="dxa"/>
            <w:tcMar>
              <w:left w:w="0" w:type="dxa"/>
              <w:right w:w="0" w:type="dxa"/>
            </w:tcMar>
          </w:tcPr>
          <w:p w14:paraId="5D7B5473">
            <w:pPr>
              <w:widowControl/>
              <w:autoSpaceDE w:val="0"/>
              <w:autoSpaceDN w:val="0"/>
              <w:spacing w:before="60" w:after="0" w:line="180" w:lineRule="exact"/>
              <w:ind w:left="142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1810" w:type="dxa"/>
            <w:tcMar>
              <w:left w:w="0" w:type="dxa"/>
              <w:right w:w="0" w:type="dxa"/>
            </w:tcMar>
          </w:tcPr>
          <w:p w14:paraId="23630BB1">
            <w:pPr>
              <w:widowControl/>
              <w:autoSpaceDE w:val="0"/>
              <w:autoSpaceDN w:val="0"/>
              <w:spacing w:before="60" w:after="0" w:line="180" w:lineRule="exact"/>
              <w:ind w:left="0" w:right="12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19EDC334">
            <w:pPr>
              <w:widowControl/>
              <w:autoSpaceDE w:val="0"/>
              <w:autoSpaceDN w:val="0"/>
              <w:spacing w:before="60" w:after="0" w:line="180" w:lineRule="exact"/>
              <w:ind w:left="132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2AAA0057">
      <w:pPr>
        <w:widowControl/>
        <w:autoSpaceDE w:val="0"/>
        <w:autoSpaceDN w:val="0"/>
        <w:spacing w:before="0" w:after="0" w:line="14" w:lineRule="exact"/>
        <w:ind w:left="0" w:right="0"/>
      </w:pPr>
    </w:p>
    <w:p w14:paraId="5BE78DF5">
      <w:pPr>
        <w:widowControl/>
        <w:autoSpaceDE w:val="0"/>
        <w:autoSpaceDN w:val="0"/>
        <w:spacing w:before="0" w:after="0" w:line="14" w:lineRule="exact"/>
        <w:ind w:left="0" w:right="0"/>
      </w:pPr>
    </w:p>
    <w:p w14:paraId="66A46B86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57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417F34"/>
    <w:rsid w:val="17E86FB8"/>
    <w:rsid w:val="1FA26FE9"/>
    <w:rsid w:val="2A6F49FE"/>
    <w:rsid w:val="5B6C16F3"/>
    <w:rsid w:val="6A1E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130</Characters>
  <Lines>0</Lines>
  <Paragraphs>0</Paragraphs>
  <TotalTime>0</TotalTime>
  <ScaleCrop>false</ScaleCrop>
  <LinksUpToDate>false</LinksUpToDate>
  <CharactersWithSpaces>134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2026-05-29T06:34:58Z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EE94C58A9B964A1CAC4D408CC146D316_13</vt:lpwstr>
  </property>
</Properties>
</file>