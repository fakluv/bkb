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59553">
      <w:pPr>
        <w:widowControl/>
        <w:autoSpaceDE w:val="0"/>
        <w:autoSpaceDN w:val="0"/>
        <w:spacing w:before="0" w:after="2714" w:line="220" w:lineRule="exact"/>
        <w:ind w:left="0" w:right="0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937260</wp:posOffset>
            </wp:positionH>
            <wp:positionV relativeFrom="page">
              <wp:posOffset>832485</wp:posOffset>
            </wp:positionV>
            <wp:extent cx="5676900" cy="8789670"/>
            <wp:effectExtent l="0" t="0" r="0" b="114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899" cy="8789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32"/>
        <w:tblW w:w="0" w:type="auto"/>
        <w:tblInd w:w="10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1"/>
        <w:gridCol w:w="3750"/>
      </w:tblGrid>
      <w:tr w14:paraId="7C53B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3411" w:type="dxa"/>
            <w:tcMar>
              <w:left w:w="0" w:type="dxa"/>
              <w:right w:w="0" w:type="dxa"/>
            </w:tcMar>
          </w:tcPr>
          <w:p w14:paraId="56FDF7D8">
            <w:pPr>
              <w:widowControl/>
              <w:autoSpaceDE w:val="0"/>
              <w:autoSpaceDN w:val="0"/>
              <w:spacing w:before="0" w:after="0" w:line="620" w:lineRule="exact"/>
              <w:ind w:left="0" w:right="2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46"/>
              </w:rPr>
              <w:t>BDMS300</w:t>
            </w:r>
          </w:p>
        </w:tc>
        <w:tc>
          <w:tcPr>
            <w:tcW w:w="3750" w:type="dxa"/>
            <w:tcMar>
              <w:left w:w="0" w:type="dxa"/>
              <w:right w:w="0" w:type="dxa"/>
            </w:tcMar>
          </w:tcPr>
          <w:p w14:paraId="62245442">
            <w:pPr>
              <w:widowControl/>
              <w:autoSpaceDE w:val="0"/>
              <w:autoSpaceDN w:val="0"/>
              <w:spacing w:before="0" w:after="0" w:line="620" w:lineRule="exact"/>
              <w:ind w:right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46"/>
              </w:rPr>
              <w:t>V2.38.0.0</w:t>
            </w:r>
          </w:p>
        </w:tc>
      </w:tr>
    </w:tbl>
    <w:p w14:paraId="237F25AE">
      <w:pPr>
        <w:widowControl/>
        <w:autoSpaceDE w:val="0"/>
        <w:autoSpaceDN w:val="0"/>
        <w:spacing w:before="340" w:after="472" w:line="522" w:lineRule="exact"/>
        <w:ind w:left="0" w:right="4308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52"/>
        </w:rPr>
        <w:t>测试报告</w:t>
      </w:r>
    </w:p>
    <w:tbl>
      <w:tblPr>
        <w:tblStyle w:val="32"/>
        <w:tblW w:w="0" w:type="auto"/>
        <w:tblInd w:w="8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4718"/>
      </w:tblGrid>
      <w:tr w14:paraId="04480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exact"/>
        </w:trPr>
        <w:tc>
          <w:tcPr>
            <w:tcW w:w="2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C4F0495">
            <w:pPr>
              <w:widowControl/>
              <w:autoSpaceDE w:val="0"/>
              <w:autoSpaceDN w:val="0"/>
              <w:spacing w:before="74" w:after="0" w:line="440" w:lineRule="exact"/>
              <w:ind w:left="598" w:right="0" w:firstLine="0"/>
              <w:jc w:val="left"/>
            </w:pPr>
            <w:r>
              <w:rPr>
                <w:rFonts w:ascii="MicrosoftYaHei" w:hAnsi="MicrosoftYaHei" w:eastAsia="MicrosoftYaHei"/>
                <w:b w:val="0"/>
                <w:i w:val="0"/>
                <w:color w:val="808080"/>
                <w:sz w:val="34"/>
              </w:rPr>
              <w:t>项目编号</w:t>
            </w:r>
          </w:p>
        </w:tc>
        <w:tc>
          <w:tcPr>
            <w:tcW w:w="47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7FD7921">
            <w:pPr>
              <w:widowControl/>
              <w:autoSpaceDE w:val="0"/>
              <w:autoSpaceDN w:val="0"/>
              <w:spacing w:before="126" w:after="0" w:line="378" w:lineRule="exact"/>
              <w:ind w:left="0" w:right="1942" w:firstLine="0"/>
              <w:jc w:val="both"/>
            </w:pPr>
            <w:bookmarkStart w:id="0" w:name="_GoBack"/>
            <w:bookmarkEnd w:id="0"/>
            <w:r>
              <w:rPr>
                <w:rFonts w:hint="eastAsia" w:ascii="TimesNewRomanPSMT" w:hAnsi="TimesNewRomanPSMT" w:eastAsia="宋体"/>
                <w:b w:val="0"/>
                <w:i w:val="0"/>
                <w:color w:val="000000"/>
                <w:sz w:val="28"/>
                <w:lang w:val="en-US" w:eastAsia="zh-CN"/>
              </w:rPr>
              <w:t xml:space="preserve">          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YF0011</w:t>
            </w:r>
          </w:p>
        </w:tc>
      </w:tr>
      <w:tr w14:paraId="17B64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exact"/>
        </w:trPr>
        <w:tc>
          <w:tcPr>
            <w:tcW w:w="2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F2FA7A0">
            <w:pPr>
              <w:widowControl/>
              <w:autoSpaceDE w:val="0"/>
              <w:autoSpaceDN w:val="0"/>
              <w:spacing w:before="0" w:after="0" w:line="440" w:lineRule="exact"/>
              <w:ind w:left="626" w:right="0" w:firstLine="0"/>
              <w:jc w:val="left"/>
            </w:pPr>
            <w:r>
              <w:rPr>
                <w:rFonts w:ascii="MicrosoftYaHei" w:hAnsi="MicrosoftYaHei" w:eastAsia="MicrosoftYaHei"/>
                <w:b w:val="0"/>
                <w:i w:val="0"/>
                <w:color w:val="A6A6A6"/>
                <w:w w:val="101"/>
                <w:sz w:val="33"/>
              </w:rPr>
              <w:t>文件编号</w:t>
            </w:r>
          </w:p>
        </w:tc>
        <w:tc>
          <w:tcPr>
            <w:tcW w:w="47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8629859">
            <w:pPr>
              <w:widowControl/>
              <w:autoSpaceDE w:val="0"/>
              <w:autoSpaceDN w:val="0"/>
              <w:spacing w:before="22" w:after="0" w:line="378" w:lineRule="exact"/>
              <w:ind w:left="0" w:right="0" w:firstLine="1120" w:firstLineChars="40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BDMS300 - 402</w:t>
            </w:r>
          </w:p>
        </w:tc>
      </w:tr>
      <w:tr w14:paraId="6D4F0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exact"/>
        </w:trPr>
        <w:tc>
          <w:tcPr>
            <w:tcW w:w="2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A805995">
            <w:pPr>
              <w:widowControl/>
              <w:autoSpaceDE w:val="0"/>
              <w:autoSpaceDN w:val="0"/>
              <w:spacing w:before="0" w:after="0" w:line="440" w:lineRule="exact"/>
              <w:ind w:left="0" w:right="872" w:firstLine="0"/>
              <w:jc w:val="right"/>
            </w:pPr>
            <w:r>
              <w:rPr>
                <w:rFonts w:ascii="MicrosoftYaHei" w:hAnsi="MicrosoftYaHei" w:eastAsia="MicrosoftYaHei"/>
                <w:b w:val="0"/>
                <w:i w:val="0"/>
                <w:color w:val="8B8B8B"/>
                <w:sz w:val="34"/>
              </w:rPr>
              <w:t>版本号</w:t>
            </w:r>
          </w:p>
        </w:tc>
        <w:tc>
          <w:tcPr>
            <w:tcW w:w="47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C8CA086">
            <w:pPr>
              <w:widowControl/>
              <w:autoSpaceDE w:val="0"/>
              <w:autoSpaceDN w:val="0"/>
              <w:spacing w:before="126" w:after="0" w:line="260" w:lineRule="exact"/>
              <w:ind w:left="0" w:right="2136" w:firstLine="0"/>
              <w:jc w:val="right"/>
            </w:pP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6"/>
                <w:lang w:val="en-US" w:eastAsia="zh-CN"/>
              </w:rPr>
              <w:t xml:space="preserve">     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6"/>
              </w:rPr>
              <w:t>V2.38.0.0</w:t>
            </w:r>
          </w:p>
        </w:tc>
      </w:tr>
    </w:tbl>
    <w:p w14:paraId="73A95420">
      <w:pPr>
        <w:widowControl/>
        <w:autoSpaceDE w:val="0"/>
        <w:autoSpaceDN w:val="0"/>
        <w:spacing w:before="0" w:after="0" w:line="1826" w:lineRule="exact"/>
        <w:ind w:left="0" w:right="0"/>
      </w:pPr>
    </w:p>
    <w:tbl>
      <w:tblPr>
        <w:tblStyle w:val="32"/>
        <w:tblW w:w="0" w:type="auto"/>
        <w:tblInd w:w="8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3"/>
        <w:gridCol w:w="2073"/>
        <w:gridCol w:w="2073"/>
        <w:gridCol w:w="2168"/>
      </w:tblGrid>
      <w:tr w14:paraId="3741D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exact"/>
        </w:trPr>
        <w:tc>
          <w:tcPr>
            <w:tcW w:w="1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DA2DD48">
            <w:pPr>
              <w:widowControl/>
              <w:autoSpaceDE w:val="0"/>
              <w:autoSpaceDN w:val="0"/>
              <w:spacing w:before="412" w:after="0" w:line="280" w:lineRule="exact"/>
              <w:ind w:left="0" w:right="92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审批</w:t>
            </w:r>
          </w:p>
        </w:tc>
        <w:tc>
          <w:tcPr>
            <w:tcW w:w="20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5DB55BA">
            <w:pPr>
              <w:widowControl/>
              <w:autoSpaceDE w:val="0"/>
              <w:autoSpaceDN w:val="0"/>
              <w:spacing w:before="400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姓名</w:t>
            </w:r>
          </w:p>
        </w:tc>
        <w:tc>
          <w:tcPr>
            <w:tcW w:w="20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609FFDA">
            <w:pPr>
              <w:widowControl/>
              <w:autoSpaceDE w:val="0"/>
              <w:autoSpaceDN w:val="0"/>
              <w:spacing w:before="400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签字</w:t>
            </w:r>
          </w:p>
        </w:tc>
        <w:tc>
          <w:tcPr>
            <w:tcW w:w="21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8B420FC">
            <w:pPr>
              <w:widowControl/>
              <w:autoSpaceDE w:val="0"/>
              <w:autoSpaceDN w:val="0"/>
              <w:spacing w:before="412" w:after="0" w:line="280" w:lineRule="exact"/>
              <w:ind w:left="0" w:right="30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日期</w:t>
            </w:r>
          </w:p>
        </w:tc>
      </w:tr>
      <w:tr w14:paraId="22DA6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exact"/>
        </w:trPr>
        <w:tc>
          <w:tcPr>
            <w:tcW w:w="1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7A0D55CD">
            <w:pPr>
              <w:widowControl/>
              <w:autoSpaceDE w:val="0"/>
              <w:autoSpaceDN w:val="0"/>
              <w:spacing w:before="388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编写</w:t>
            </w:r>
          </w:p>
        </w:tc>
        <w:tc>
          <w:tcPr>
            <w:tcW w:w="20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D588241">
            <w:pPr>
              <w:widowControl/>
              <w:autoSpaceDE w:val="0"/>
              <w:autoSpaceDN w:val="0"/>
              <w:spacing w:before="404" w:after="0" w:line="282" w:lineRule="exact"/>
              <w:ind w:left="0" w:right="54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樊鑫宇</w:t>
            </w:r>
          </w:p>
        </w:tc>
        <w:tc>
          <w:tcPr>
            <w:tcW w:w="20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282A8ED"/>
        </w:tc>
        <w:tc>
          <w:tcPr>
            <w:tcW w:w="21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6930162">
            <w:pPr>
              <w:widowControl/>
              <w:autoSpaceDE w:val="0"/>
              <w:autoSpaceDN w:val="0"/>
              <w:spacing w:before="416" w:after="0" w:line="282" w:lineRule="exact"/>
              <w:ind w:left="492" w:right="0" w:firstLine="0"/>
              <w:jc w:val="left"/>
            </w:pP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2026.0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8"/>
                <w:szCs w:val="28"/>
              </w:rPr>
              <w:t>4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8"/>
                <w:szCs w:val="28"/>
              </w:rPr>
              <w:t>16</w:t>
            </w:r>
          </w:p>
        </w:tc>
      </w:tr>
      <w:tr w14:paraId="65849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exact"/>
        </w:trPr>
        <w:tc>
          <w:tcPr>
            <w:tcW w:w="1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E315AE1">
            <w:pPr>
              <w:widowControl/>
              <w:autoSpaceDE w:val="0"/>
              <w:autoSpaceDN w:val="0"/>
              <w:spacing w:before="410" w:after="0" w:line="282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审核</w:t>
            </w:r>
          </w:p>
        </w:tc>
        <w:tc>
          <w:tcPr>
            <w:tcW w:w="20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22E467D">
            <w:pPr>
              <w:widowControl/>
              <w:autoSpaceDE w:val="0"/>
              <w:autoSpaceDN w:val="0"/>
              <w:spacing w:before="418" w:after="0" w:line="280" w:lineRule="exact"/>
              <w:ind w:left="0" w:right="68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王国豪</w:t>
            </w:r>
          </w:p>
        </w:tc>
        <w:tc>
          <w:tcPr>
            <w:tcW w:w="20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4573A1F"/>
        </w:tc>
        <w:tc>
          <w:tcPr>
            <w:tcW w:w="21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5331336">
            <w:pPr>
              <w:widowControl/>
              <w:autoSpaceDE w:val="0"/>
              <w:autoSpaceDN w:val="0"/>
              <w:spacing w:before="266" w:after="0" w:line="282" w:lineRule="exact"/>
              <w:ind w:left="492" w:right="0" w:firstLine="0"/>
              <w:jc w:val="left"/>
            </w:pP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2026.0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8"/>
                <w:szCs w:val="28"/>
              </w:rPr>
              <w:t>4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8"/>
                <w:szCs w:val="28"/>
              </w:rPr>
              <w:t>16</w:t>
            </w:r>
          </w:p>
        </w:tc>
      </w:tr>
      <w:tr w14:paraId="7AADF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exact"/>
        </w:trPr>
        <w:tc>
          <w:tcPr>
            <w:tcW w:w="1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A4CBE7D">
            <w:pPr>
              <w:widowControl/>
              <w:autoSpaceDE w:val="0"/>
              <w:autoSpaceDN w:val="0"/>
              <w:spacing w:before="438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批准</w:t>
            </w:r>
          </w:p>
        </w:tc>
        <w:tc>
          <w:tcPr>
            <w:tcW w:w="20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5C26A10">
            <w:pPr>
              <w:widowControl/>
              <w:autoSpaceDE w:val="0"/>
              <w:autoSpaceDN w:val="0"/>
              <w:spacing w:before="412" w:after="0" w:line="280" w:lineRule="exact"/>
              <w:ind w:left="0" w:right="68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肖志刚</w:t>
            </w:r>
          </w:p>
        </w:tc>
        <w:tc>
          <w:tcPr>
            <w:tcW w:w="20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B2710B7"/>
        </w:tc>
        <w:tc>
          <w:tcPr>
            <w:tcW w:w="21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7BBF802">
            <w:pPr>
              <w:widowControl/>
              <w:autoSpaceDE w:val="0"/>
              <w:autoSpaceDN w:val="0"/>
              <w:spacing w:before="280" w:after="0" w:line="280" w:lineRule="exact"/>
              <w:ind w:left="492" w:right="0" w:firstLine="0"/>
              <w:jc w:val="left"/>
            </w:pP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2026.0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8"/>
                <w:szCs w:val="28"/>
              </w:rPr>
              <w:t>4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8"/>
                <w:szCs w:val="28"/>
              </w:rPr>
              <w:t>16</w:t>
            </w:r>
          </w:p>
        </w:tc>
      </w:tr>
    </w:tbl>
    <w:p w14:paraId="4C0AE40C">
      <w:pPr>
        <w:widowControl/>
        <w:autoSpaceDE w:val="0"/>
        <w:autoSpaceDN w:val="0"/>
        <w:spacing w:before="0" w:after="0" w:line="2630" w:lineRule="exact"/>
        <w:ind w:left="0" w:right="0"/>
      </w:pPr>
    </w:p>
    <w:tbl>
      <w:tblPr>
        <w:tblStyle w:val="32"/>
        <w:tblW w:w="9024" w:type="dxa"/>
        <w:tblInd w:w="2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447"/>
        <w:gridCol w:w="2065"/>
        <w:gridCol w:w="2256"/>
      </w:tblGrid>
      <w:tr w14:paraId="05643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exact"/>
        </w:trPr>
        <w:tc>
          <w:tcPr>
            <w:tcW w:w="2256" w:type="dxa"/>
            <w:tcMar>
              <w:left w:w="0" w:type="dxa"/>
              <w:right w:w="0" w:type="dxa"/>
            </w:tcMar>
          </w:tcPr>
          <w:p w14:paraId="77B5E35B">
            <w:pPr>
              <w:widowControl/>
              <w:autoSpaceDE w:val="0"/>
              <w:autoSpaceDN w:val="0"/>
              <w:spacing w:before="60" w:after="0" w:line="180" w:lineRule="exact"/>
              <w:ind w:left="278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版权所有</w:t>
            </w:r>
          </w:p>
        </w:tc>
        <w:tc>
          <w:tcPr>
            <w:tcW w:w="2447" w:type="dxa"/>
            <w:tcMar>
              <w:left w:w="0" w:type="dxa"/>
              <w:right w:w="0" w:type="dxa"/>
            </w:tcMar>
          </w:tcPr>
          <w:p w14:paraId="4EB0DA89">
            <w:pPr>
              <w:widowControl/>
              <w:autoSpaceDE w:val="0"/>
              <w:autoSpaceDN w:val="0"/>
              <w:spacing w:before="60" w:after="0" w:line="180" w:lineRule="exact"/>
              <w:ind w:left="148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广西交控智维科技有限公司</w:t>
            </w:r>
          </w:p>
        </w:tc>
        <w:tc>
          <w:tcPr>
            <w:tcW w:w="2065" w:type="dxa"/>
            <w:tcMar>
              <w:left w:w="0" w:type="dxa"/>
              <w:right w:w="0" w:type="dxa"/>
            </w:tcMar>
          </w:tcPr>
          <w:p w14:paraId="45F7C9F3">
            <w:pPr>
              <w:widowControl/>
              <w:autoSpaceDE w:val="0"/>
              <w:autoSpaceDN w:val="0"/>
              <w:spacing w:before="60" w:after="0" w:line="180" w:lineRule="exact"/>
              <w:ind w:left="0" w:right="128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第1页</w:t>
            </w:r>
          </w:p>
        </w:tc>
        <w:tc>
          <w:tcPr>
            <w:tcW w:w="2256" w:type="dxa"/>
            <w:tcMar>
              <w:left w:w="0" w:type="dxa"/>
              <w:right w:w="0" w:type="dxa"/>
            </w:tcMar>
          </w:tcPr>
          <w:p w14:paraId="07D0C073">
            <w:pPr>
              <w:widowControl/>
              <w:autoSpaceDE w:val="0"/>
              <w:autoSpaceDN w:val="0"/>
              <w:spacing w:before="60" w:after="0" w:line="180" w:lineRule="exact"/>
              <w:ind w:left="136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共1页</w:t>
            </w:r>
          </w:p>
        </w:tc>
      </w:tr>
    </w:tbl>
    <w:p w14:paraId="7515065A">
      <w:pPr>
        <w:widowControl/>
        <w:autoSpaceDE w:val="0"/>
        <w:autoSpaceDN w:val="0"/>
        <w:spacing w:before="0" w:after="0" w:line="14" w:lineRule="exact"/>
        <w:ind w:left="0" w:right="0"/>
      </w:pPr>
    </w:p>
    <w:p w14:paraId="60DAB4A8">
      <w:pPr>
        <w:widowControl/>
        <w:autoSpaceDE w:val="0"/>
        <w:autoSpaceDN w:val="0"/>
        <w:spacing w:before="0" w:after="0" w:line="14" w:lineRule="exact"/>
        <w:ind w:left="0" w:right="0"/>
      </w:pPr>
    </w:p>
    <w:p w14:paraId="74F521F9">
      <w:pPr>
        <w:widowControl/>
        <w:autoSpaceDE w:val="0"/>
        <w:autoSpaceDN w:val="0"/>
        <w:spacing w:before="0" w:after="0" w:line="14" w:lineRule="exact"/>
        <w:ind w:left="0" w:right="0"/>
      </w:pPr>
    </w:p>
    <w:sectPr>
      <w:pgSz w:w="11906" w:h="16840"/>
      <w:pgMar w:top="1440" w:right="1440" w:bottom="638" w:left="1440" w:header="720" w:footer="720" w:gutter="0"/>
      <w:cols w:equalWidth="0" w:num="1">
        <w:col w:w="9026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8823F3"/>
    <w:rsid w:val="39AA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132</Characters>
  <Lines>1</Lines>
  <Paragraphs>1</Paragraphs>
  <TotalTime>0</TotalTime>
  <ScaleCrop>false</ScaleCrop>
  <LinksUpToDate>false</LinksUpToDate>
  <CharactersWithSpaces>134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あなたは远く</cp:lastModifiedBy>
  <dcterms:modified xsi:type="dcterms:W3CDTF">2026-04-16T09:20:18Z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eyJoZGlkIjoiMzFmMzJmZGMxMjMxZjY3Yzg0NmY4ZGFjMmRmYzM2YTQiLCJ1c2VySWQiOiIyOTE1MDA0NjMifQ==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9085EB088B994B2380C04DA6099F1495_12</vt:lpwstr>
  </property>
</Properties>
</file>