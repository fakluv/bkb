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DE96C8">
      <w:pPr>
        <w:widowControl/>
        <w:autoSpaceDE w:val="0"/>
        <w:autoSpaceDN w:val="0"/>
        <w:spacing w:before="0" w:after="2714" w:line="220" w:lineRule="exact"/>
        <w:ind w:left="0" w:right="0"/>
      </w:pPr>
      <w:bookmarkStart w:id="0" w:name="_GoBack"/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937260</wp:posOffset>
            </wp:positionH>
            <wp:positionV relativeFrom="page">
              <wp:posOffset>832485</wp:posOffset>
            </wp:positionV>
            <wp:extent cx="5676900" cy="8789670"/>
            <wp:effectExtent l="0" t="0" r="0" b="114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6899" cy="8789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tbl>
      <w:tblPr>
        <w:tblStyle w:val="32"/>
        <w:tblW w:w="0" w:type="auto"/>
        <w:tblInd w:w="10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0"/>
        <w:gridCol w:w="3804"/>
      </w:tblGrid>
      <w:tr w14:paraId="008AF0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3370" w:type="dxa"/>
            <w:tcMar>
              <w:left w:w="0" w:type="dxa"/>
              <w:right w:w="0" w:type="dxa"/>
            </w:tcMar>
          </w:tcPr>
          <w:p w14:paraId="511D7E6D">
            <w:pPr>
              <w:widowControl/>
              <w:autoSpaceDE w:val="0"/>
              <w:autoSpaceDN w:val="0"/>
              <w:spacing w:before="0" w:after="0" w:line="620" w:lineRule="exact"/>
              <w:ind w:left="0" w:right="2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46"/>
              </w:rPr>
              <w:t>BDMS300</w:t>
            </w:r>
          </w:p>
        </w:tc>
        <w:tc>
          <w:tcPr>
            <w:tcW w:w="3804" w:type="dxa"/>
            <w:tcMar>
              <w:left w:w="0" w:type="dxa"/>
              <w:right w:w="0" w:type="dxa"/>
            </w:tcMar>
          </w:tcPr>
          <w:p w14:paraId="1749CF17">
            <w:pPr>
              <w:widowControl/>
              <w:autoSpaceDE w:val="0"/>
              <w:autoSpaceDN w:val="0"/>
              <w:spacing w:before="0" w:after="0" w:line="620" w:lineRule="exact"/>
              <w:ind w:right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46"/>
              </w:rPr>
              <w:t>V2.38.0.0</w:t>
            </w:r>
          </w:p>
        </w:tc>
      </w:tr>
    </w:tbl>
    <w:p w14:paraId="36377CC8">
      <w:pPr>
        <w:widowControl/>
        <w:autoSpaceDE w:val="0"/>
        <w:autoSpaceDN w:val="0"/>
        <w:spacing w:before="340" w:after="472" w:line="522" w:lineRule="exact"/>
        <w:ind w:left="0" w:right="4308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52"/>
        </w:rPr>
        <w:t>测试用例</w:t>
      </w:r>
    </w:p>
    <w:tbl>
      <w:tblPr>
        <w:tblStyle w:val="32"/>
        <w:tblW w:w="7378" w:type="dxa"/>
        <w:tblInd w:w="8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4718"/>
      </w:tblGrid>
      <w:tr w14:paraId="1D1606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exact"/>
        </w:trPr>
        <w:tc>
          <w:tcPr>
            <w:tcW w:w="26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2469A354">
            <w:pPr>
              <w:widowControl/>
              <w:autoSpaceDE w:val="0"/>
              <w:autoSpaceDN w:val="0"/>
              <w:spacing w:before="74" w:after="0" w:line="440" w:lineRule="exact"/>
              <w:ind w:left="598" w:right="0" w:firstLine="0"/>
              <w:jc w:val="left"/>
            </w:pPr>
            <w:r>
              <w:rPr>
                <w:rFonts w:ascii="MicrosoftYaHei" w:hAnsi="MicrosoftYaHei" w:eastAsia="MicrosoftYaHei"/>
                <w:b w:val="0"/>
                <w:i w:val="0"/>
                <w:color w:val="808080"/>
                <w:sz w:val="34"/>
              </w:rPr>
              <w:t>项目编号</w:t>
            </w:r>
          </w:p>
        </w:tc>
        <w:tc>
          <w:tcPr>
            <w:tcW w:w="471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75B56652">
            <w:pPr>
              <w:widowControl/>
              <w:autoSpaceDE w:val="0"/>
              <w:autoSpaceDN w:val="0"/>
              <w:spacing w:before="126" w:after="0" w:line="378" w:lineRule="exact"/>
              <w:ind w:left="0" w:right="1942" w:firstLine="0"/>
              <w:jc w:val="center"/>
            </w:pPr>
            <w:r>
              <w:rPr>
                <w:rFonts w:hint="eastAsia" w:ascii="TimesNewRomanPSMT" w:hAnsi="TimesNewRomanPSMT" w:eastAsia="宋体"/>
                <w:b w:val="0"/>
                <w:i w:val="0"/>
                <w:color w:val="000000"/>
                <w:sz w:val="28"/>
                <w:lang w:val="en-US" w:eastAsia="zh-CN"/>
              </w:rPr>
              <w:t xml:space="preserve">             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YF0011</w:t>
            </w:r>
          </w:p>
        </w:tc>
      </w:tr>
      <w:tr w14:paraId="064FF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exact"/>
        </w:trPr>
        <w:tc>
          <w:tcPr>
            <w:tcW w:w="26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4710903F">
            <w:pPr>
              <w:widowControl/>
              <w:autoSpaceDE w:val="0"/>
              <w:autoSpaceDN w:val="0"/>
              <w:spacing w:before="0" w:after="0" w:line="440" w:lineRule="exact"/>
              <w:ind w:left="626" w:right="0" w:firstLine="0"/>
              <w:jc w:val="left"/>
            </w:pPr>
            <w:r>
              <w:rPr>
                <w:rFonts w:ascii="MicrosoftYaHei" w:hAnsi="MicrosoftYaHei" w:eastAsia="MicrosoftYaHei"/>
                <w:b w:val="0"/>
                <w:i w:val="0"/>
                <w:color w:val="A6A6A6"/>
                <w:w w:val="101"/>
                <w:sz w:val="33"/>
              </w:rPr>
              <w:t>文件编号</w:t>
            </w:r>
          </w:p>
        </w:tc>
        <w:tc>
          <w:tcPr>
            <w:tcW w:w="471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2144C7C0">
            <w:pPr>
              <w:widowControl/>
              <w:autoSpaceDE w:val="0"/>
              <w:autoSpaceDN w:val="0"/>
              <w:spacing w:before="22" w:after="0" w:line="378" w:lineRule="exact"/>
              <w:ind w:left="0" w:right="0" w:firstLine="1120" w:firstLineChars="40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BDMS300 - 402</w:t>
            </w:r>
          </w:p>
        </w:tc>
      </w:tr>
      <w:tr w14:paraId="1FF5BA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exact"/>
        </w:trPr>
        <w:tc>
          <w:tcPr>
            <w:tcW w:w="26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46806ABC">
            <w:pPr>
              <w:widowControl/>
              <w:autoSpaceDE w:val="0"/>
              <w:autoSpaceDN w:val="0"/>
              <w:spacing w:before="0" w:after="0" w:line="440" w:lineRule="exact"/>
              <w:ind w:left="0" w:right="872" w:firstLine="0"/>
              <w:jc w:val="right"/>
            </w:pPr>
            <w:r>
              <w:rPr>
                <w:rFonts w:ascii="MicrosoftYaHei" w:hAnsi="MicrosoftYaHei" w:eastAsia="MicrosoftYaHei"/>
                <w:b w:val="0"/>
                <w:i w:val="0"/>
                <w:color w:val="8B8B8B"/>
                <w:sz w:val="34"/>
              </w:rPr>
              <w:t>版本号</w:t>
            </w:r>
          </w:p>
        </w:tc>
        <w:tc>
          <w:tcPr>
            <w:tcW w:w="471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5B26C42F">
            <w:pPr>
              <w:widowControl/>
              <w:autoSpaceDE w:val="0"/>
              <w:autoSpaceDN w:val="0"/>
              <w:spacing w:before="126" w:after="0" w:line="260" w:lineRule="exact"/>
              <w:ind w:left="0" w:right="2136" w:firstLine="0"/>
              <w:jc w:val="center"/>
            </w:pP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6"/>
                <w:lang w:val="en-US" w:eastAsia="zh-CN"/>
              </w:rPr>
              <w:t xml:space="preserve">         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6"/>
              </w:rPr>
              <w:t>V2.38.0.0</w:t>
            </w:r>
          </w:p>
        </w:tc>
      </w:tr>
    </w:tbl>
    <w:p w14:paraId="2DA28BA5">
      <w:pPr>
        <w:widowControl/>
        <w:autoSpaceDE w:val="0"/>
        <w:autoSpaceDN w:val="0"/>
        <w:spacing w:before="0" w:after="0" w:line="1826" w:lineRule="exact"/>
        <w:ind w:left="0" w:right="0"/>
      </w:pPr>
    </w:p>
    <w:tbl>
      <w:tblPr>
        <w:tblStyle w:val="32"/>
        <w:tblW w:w="0" w:type="auto"/>
        <w:tblInd w:w="8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0"/>
        <w:gridCol w:w="2100"/>
        <w:gridCol w:w="2059"/>
        <w:gridCol w:w="2154"/>
      </w:tblGrid>
      <w:tr w14:paraId="201F36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exact"/>
        </w:trPr>
        <w:tc>
          <w:tcPr>
            <w:tcW w:w="1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02EBFCA6">
            <w:pPr>
              <w:widowControl/>
              <w:autoSpaceDE w:val="0"/>
              <w:autoSpaceDN w:val="0"/>
              <w:spacing w:before="412" w:after="0" w:line="280" w:lineRule="exact"/>
              <w:ind w:left="0" w:right="92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审批</w:t>
            </w:r>
          </w:p>
        </w:tc>
        <w:tc>
          <w:tcPr>
            <w:tcW w:w="21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778E042C">
            <w:pPr>
              <w:widowControl/>
              <w:autoSpaceDE w:val="0"/>
              <w:autoSpaceDN w:val="0"/>
              <w:spacing w:before="400" w:after="0" w:line="280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姓名</w:t>
            </w:r>
          </w:p>
        </w:tc>
        <w:tc>
          <w:tcPr>
            <w:tcW w:w="205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19770DA4">
            <w:pPr>
              <w:widowControl/>
              <w:autoSpaceDE w:val="0"/>
              <w:autoSpaceDN w:val="0"/>
              <w:spacing w:before="400" w:after="0" w:line="280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签字</w:t>
            </w:r>
          </w:p>
        </w:tc>
        <w:tc>
          <w:tcPr>
            <w:tcW w:w="21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2B6F0162">
            <w:pPr>
              <w:widowControl/>
              <w:autoSpaceDE w:val="0"/>
              <w:autoSpaceDN w:val="0"/>
              <w:spacing w:before="412" w:after="0" w:line="280" w:lineRule="exact"/>
              <w:ind w:left="0" w:right="306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日期</w:t>
            </w:r>
          </w:p>
        </w:tc>
      </w:tr>
      <w:tr w14:paraId="5D13C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exact"/>
        </w:trPr>
        <w:tc>
          <w:tcPr>
            <w:tcW w:w="1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5A08E7DB">
            <w:pPr>
              <w:widowControl/>
              <w:autoSpaceDE w:val="0"/>
              <w:autoSpaceDN w:val="0"/>
              <w:spacing w:before="388" w:after="0" w:line="280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编写</w:t>
            </w:r>
          </w:p>
        </w:tc>
        <w:tc>
          <w:tcPr>
            <w:tcW w:w="21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00C1527D">
            <w:pPr>
              <w:widowControl/>
              <w:autoSpaceDE w:val="0"/>
              <w:autoSpaceDN w:val="0"/>
              <w:spacing w:before="404" w:after="0" w:line="282" w:lineRule="exact"/>
              <w:ind w:left="0" w:right="544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樊鑫宇</w:t>
            </w:r>
          </w:p>
        </w:tc>
        <w:tc>
          <w:tcPr>
            <w:tcW w:w="205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54D4BFA3"/>
        </w:tc>
        <w:tc>
          <w:tcPr>
            <w:tcW w:w="21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6FB8A7A9">
            <w:pPr>
              <w:widowControl/>
              <w:autoSpaceDE w:val="0"/>
              <w:autoSpaceDN w:val="0"/>
              <w:spacing w:before="416" w:after="0" w:line="282" w:lineRule="exact"/>
              <w:ind w:left="492" w:right="0" w:firstLine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2026.0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val="en-US" w:eastAsia="zh-CN"/>
              </w:rPr>
              <w:t>4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val="en-US" w:eastAsia="zh-CN"/>
              </w:rPr>
              <w:t>16</w:t>
            </w:r>
          </w:p>
        </w:tc>
      </w:tr>
      <w:tr w14:paraId="050CF1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exact"/>
        </w:trPr>
        <w:tc>
          <w:tcPr>
            <w:tcW w:w="1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05DF47D1">
            <w:pPr>
              <w:widowControl/>
              <w:autoSpaceDE w:val="0"/>
              <w:autoSpaceDN w:val="0"/>
              <w:spacing w:before="410" w:after="0" w:line="282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审核</w:t>
            </w:r>
          </w:p>
        </w:tc>
        <w:tc>
          <w:tcPr>
            <w:tcW w:w="21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43692FA6">
            <w:pPr>
              <w:widowControl/>
              <w:autoSpaceDE w:val="0"/>
              <w:autoSpaceDN w:val="0"/>
              <w:spacing w:before="418" w:after="0" w:line="280" w:lineRule="exact"/>
              <w:ind w:left="0" w:right="684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王国豪</w:t>
            </w:r>
          </w:p>
        </w:tc>
        <w:tc>
          <w:tcPr>
            <w:tcW w:w="205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36645AFB"/>
        </w:tc>
        <w:tc>
          <w:tcPr>
            <w:tcW w:w="21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60E3FE1B">
            <w:pPr>
              <w:widowControl/>
              <w:autoSpaceDE w:val="0"/>
              <w:autoSpaceDN w:val="0"/>
              <w:spacing w:before="266" w:after="0" w:line="282" w:lineRule="exact"/>
              <w:ind w:left="492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2026.0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val="en-US" w:eastAsia="zh-CN"/>
              </w:rPr>
              <w:t>4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val="en-US" w:eastAsia="zh-CN"/>
              </w:rPr>
              <w:t>16</w:t>
            </w:r>
          </w:p>
        </w:tc>
      </w:tr>
      <w:tr w14:paraId="71F0C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exact"/>
        </w:trPr>
        <w:tc>
          <w:tcPr>
            <w:tcW w:w="1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29AED366">
            <w:pPr>
              <w:widowControl/>
              <w:autoSpaceDE w:val="0"/>
              <w:autoSpaceDN w:val="0"/>
              <w:spacing w:before="438" w:after="0" w:line="280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批准</w:t>
            </w:r>
          </w:p>
        </w:tc>
        <w:tc>
          <w:tcPr>
            <w:tcW w:w="21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6AB17C96">
            <w:pPr>
              <w:widowControl/>
              <w:autoSpaceDE w:val="0"/>
              <w:autoSpaceDN w:val="0"/>
              <w:spacing w:before="412" w:after="0" w:line="280" w:lineRule="exact"/>
              <w:ind w:left="0" w:right="684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肖志刚</w:t>
            </w:r>
          </w:p>
        </w:tc>
        <w:tc>
          <w:tcPr>
            <w:tcW w:w="205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329C939A"/>
        </w:tc>
        <w:tc>
          <w:tcPr>
            <w:tcW w:w="21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23B23046">
            <w:pPr>
              <w:widowControl/>
              <w:autoSpaceDE w:val="0"/>
              <w:autoSpaceDN w:val="0"/>
              <w:spacing w:before="280" w:after="0" w:line="280" w:lineRule="exact"/>
              <w:ind w:left="492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2026.0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val="en-US" w:eastAsia="zh-CN"/>
              </w:rPr>
              <w:t>4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val="en-US" w:eastAsia="zh-CN"/>
              </w:rPr>
              <w:t>16</w:t>
            </w:r>
          </w:p>
        </w:tc>
      </w:tr>
    </w:tbl>
    <w:p w14:paraId="6DAF4A1E">
      <w:pPr>
        <w:widowControl/>
        <w:autoSpaceDE w:val="0"/>
        <w:autoSpaceDN w:val="0"/>
        <w:spacing w:before="0" w:after="0" w:line="2630" w:lineRule="exact"/>
        <w:ind w:left="0" w:right="0"/>
      </w:pPr>
    </w:p>
    <w:tbl>
      <w:tblPr>
        <w:tblStyle w:val="32"/>
        <w:tblW w:w="9024" w:type="dxa"/>
        <w:tblInd w:w="2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447"/>
        <w:gridCol w:w="2065"/>
        <w:gridCol w:w="2256"/>
      </w:tblGrid>
      <w:tr w14:paraId="0DE8A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exact"/>
        </w:trPr>
        <w:tc>
          <w:tcPr>
            <w:tcW w:w="2256" w:type="dxa"/>
            <w:tcMar>
              <w:left w:w="0" w:type="dxa"/>
              <w:right w:w="0" w:type="dxa"/>
            </w:tcMar>
          </w:tcPr>
          <w:p w14:paraId="38FA62FA">
            <w:pPr>
              <w:widowControl/>
              <w:autoSpaceDE w:val="0"/>
              <w:autoSpaceDN w:val="0"/>
              <w:spacing w:before="60" w:after="0" w:line="180" w:lineRule="exact"/>
              <w:ind w:left="278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版权所有</w:t>
            </w:r>
          </w:p>
        </w:tc>
        <w:tc>
          <w:tcPr>
            <w:tcW w:w="2447" w:type="dxa"/>
            <w:tcMar>
              <w:left w:w="0" w:type="dxa"/>
              <w:right w:w="0" w:type="dxa"/>
            </w:tcMar>
          </w:tcPr>
          <w:p w14:paraId="567C5E4A">
            <w:pPr>
              <w:widowControl/>
              <w:autoSpaceDE w:val="0"/>
              <w:autoSpaceDN w:val="0"/>
              <w:spacing w:before="60" w:after="0" w:line="180" w:lineRule="exact"/>
              <w:ind w:left="148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广西交控智维科技有限公司</w:t>
            </w:r>
          </w:p>
        </w:tc>
        <w:tc>
          <w:tcPr>
            <w:tcW w:w="2065" w:type="dxa"/>
            <w:tcMar>
              <w:left w:w="0" w:type="dxa"/>
              <w:right w:w="0" w:type="dxa"/>
            </w:tcMar>
          </w:tcPr>
          <w:p w14:paraId="0A1444DB">
            <w:pPr>
              <w:widowControl/>
              <w:autoSpaceDE w:val="0"/>
              <w:autoSpaceDN w:val="0"/>
              <w:spacing w:before="60" w:after="0" w:line="180" w:lineRule="exact"/>
              <w:ind w:left="0" w:right="128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第1页</w:t>
            </w:r>
          </w:p>
        </w:tc>
        <w:tc>
          <w:tcPr>
            <w:tcW w:w="2256" w:type="dxa"/>
            <w:tcMar>
              <w:left w:w="0" w:type="dxa"/>
              <w:right w:w="0" w:type="dxa"/>
            </w:tcMar>
          </w:tcPr>
          <w:p w14:paraId="400B82BF">
            <w:pPr>
              <w:widowControl/>
              <w:autoSpaceDE w:val="0"/>
              <w:autoSpaceDN w:val="0"/>
              <w:spacing w:before="60" w:after="0" w:line="180" w:lineRule="exact"/>
              <w:ind w:left="136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共1页</w:t>
            </w:r>
          </w:p>
        </w:tc>
      </w:tr>
    </w:tbl>
    <w:p w14:paraId="21198775">
      <w:pPr>
        <w:widowControl/>
        <w:autoSpaceDE w:val="0"/>
        <w:autoSpaceDN w:val="0"/>
        <w:spacing w:before="0" w:after="0" w:line="14" w:lineRule="exact"/>
        <w:ind w:left="0" w:right="0"/>
      </w:pPr>
    </w:p>
    <w:p w14:paraId="6A3D6076">
      <w:pPr>
        <w:widowControl/>
        <w:autoSpaceDE w:val="0"/>
        <w:autoSpaceDN w:val="0"/>
        <w:spacing w:before="0" w:after="0" w:line="14" w:lineRule="exact"/>
        <w:ind w:left="0" w:right="0"/>
      </w:pPr>
    </w:p>
    <w:p w14:paraId="3D1DB152">
      <w:pPr>
        <w:widowControl/>
        <w:autoSpaceDE w:val="0"/>
        <w:autoSpaceDN w:val="0"/>
        <w:spacing w:before="0" w:after="0" w:line="14" w:lineRule="exact"/>
        <w:ind w:left="0" w:right="0"/>
      </w:pPr>
    </w:p>
    <w:sectPr>
      <w:pgSz w:w="11906" w:h="16840"/>
      <w:pgMar w:top="1440" w:right="1440" w:bottom="638" w:left="1440" w:header="720" w:footer="720" w:gutter="0"/>
      <w:cols w:equalWidth="0" w:num="1">
        <w:col w:w="9026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YaHei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227499"/>
    <w:rsid w:val="5B6D0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</Words>
  <Characters>132</Characters>
  <Lines>0</Lines>
  <Paragraphs>0</Paragraphs>
  <TotalTime>0</TotalTime>
  <ScaleCrop>false</ScaleCrop>
  <LinksUpToDate>false</LinksUpToDate>
  <CharactersWithSpaces>157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あなたは远く</cp:lastModifiedBy>
  <dcterms:modified xsi:type="dcterms:W3CDTF">2026-04-16T09:18:54Z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eyJoZGlkIjoiMzFmMzJmZGMxMjMxZjY3Yzg0NmY4ZGFjMmRmYzM2YTQiLCJ1c2VySWQiOiIyOTE1MDA0NjMifQ==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5EED383AE69E49A2B798452D364536B7_12</vt:lpwstr>
  </property>
</Properties>
</file>