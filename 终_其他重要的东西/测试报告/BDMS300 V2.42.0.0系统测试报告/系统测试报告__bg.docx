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59553">
      <w:pPr>
        <w:widowControl/>
        <w:autoSpaceDE w:val="0"/>
        <w:autoSpaceDN w:val="0"/>
        <w:spacing w:before="0" w:after="2714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937260</wp:posOffset>
            </wp:positionH>
            <wp:positionV relativeFrom="page">
              <wp:posOffset>832485</wp:posOffset>
            </wp:positionV>
            <wp:extent cx="5676900" cy="8789670"/>
            <wp:effectExtent l="0" t="0" r="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87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2"/>
        <w:tblW w:w="0" w:type="auto"/>
        <w:tblInd w:w="10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  <w:gridCol w:w="3750"/>
      </w:tblGrid>
      <w:tr w14:paraId="7C53B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3411" w:type="dxa"/>
            <w:tcMar>
              <w:left w:w="0" w:type="dxa"/>
              <w:right w:w="0" w:type="dxa"/>
            </w:tcMar>
          </w:tcPr>
          <w:p w14:paraId="56FDF7D8">
            <w:pPr>
              <w:widowControl/>
              <w:autoSpaceDE w:val="0"/>
              <w:autoSpaceDN w:val="0"/>
              <w:spacing w:before="0" w:after="0" w:line="620" w:lineRule="exact"/>
              <w:ind w:left="0" w:right="2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BDMS300</w:t>
            </w:r>
          </w:p>
        </w:tc>
        <w:tc>
          <w:tcPr>
            <w:tcW w:w="3750" w:type="dxa"/>
            <w:tcMar>
              <w:left w:w="0" w:type="dxa"/>
              <w:right w:w="0" w:type="dxa"/>
            </w:tcMar>
          </w:tcPr>
          <w:p w14:paraId="62245442">
            <w:pPr>
              <w:widowControl/>
              <w:autoSpaceDE w:val="0"/>
              <w:autoSpaceDN w:val="0"/>
              <w:spacing w:before="0" w:after="0" w:line="620" w:lineRule="exact"/>
              <w:ind w:righ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V</w:t>
            </w: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46"/>
                <w:lang w:eastAsia="zh-CN"/>
              </w:rPr>
              <w:t>2.42.0.0</w:t>
            </w:r>
          </w:p>
        </w:tc>
      </w:tr>
    </w:tbl>
    <w:p w14:paraId="237F25AE">
      <w:pPr>
        <w:widowControl/>
        <w:autoSpaceDE w:val="0"/>
        <w:autoSpaceDN w:val="0"/>
        <w:spacing w:before="340" w:after="472" w:line="522" w:lineRule="exact"/>
        <w:ind w:left="0" w:right="430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52"/>
        </w:rPr>
        <w:t>测试报告</w:t>
      </w:r>
    </w:p>
    <w:tbl>
      <w:tblPr>
        <w:tblStyle w:val="32"/>
        <w:tblW w:w="0" w:type="auto"/>
        <w:tblInd w:w="8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4718"/>
      </w:tblGrid>
      <w:tr w14:paraId="04480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C4F0495">
            <w:pPr>
              <w:widowControl/>
              <w:autoSpaceDE w:val="0"/>
              <w:autoSpaceDN w:val="0"/>
              <w:spacing w:before="74" w:after="0" w:line="440" w:lineRule="exact"/>
              <w:ind w:left="59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808080"/>
                <w:sz w:val="34"/>
              </w:rPr>
              <w:t>项目编号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7FD7921">
            <w:pPr>
              <w:widowControl/>
              <w:autoSpaceDE w:val="0"/>
              <w:autoSpaceDN w:val="0"/>
              <w:spacing w:before="126" w:after="0" w:line="378" w:lineRule="exact"/>
              <w:ind w:left="0" w:right="1942" w:firstLine="0"/>
              <w:jc w:val="both"/>
            </w:pP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28"/>
                <w:lang w:val="en-US" w:eastAsia="zh-CN"/>
              </w:rPr>
              <w:t xml:space="preserve">         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YF0011</w:t>
            </w:r>
          </w:p>
        </w:tc>
      </w:tr>
      <w:tr w14:paraId="17B64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F2FA7A0">
            <w:pPr>
              <w:widowControl/>
              <w:autoSpaceDE w:val="0"/>
              <w:autoSpaceDN w:val="0"/>
              <w:spacing w:before="0" w:after="0" w:line="440" w:lineRule="exact"/>
              <w:ind w:left="626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A6A6A6"/>
                <w:w w:val="101"/>
                <w:sz w:val="33"/>
              </w:rPr>
              <w:t>文件编号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8629859">
            <w:pPr>
              <w:widowControl/>
              <w:autoSpaceDE w:val="0"/>
              <w:autoSpaceDN w:val="0"/>
              <w:spacing w:before="22" w:after="0" w:line="378" w:lineRule="exact"/>
              <w:ind w:left="0" w:right="0" w:firstLine="1120" w:firstLineChars="40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BDMS300 - 402</w:t>
            </w:r>
          </w:p>
        </w:tc>
      </w:tr>
      <w:tr w14:paraId="6D4F0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A805995">
            <w:pPr>
              <w:widowControl/>
              <w:autoSpaceDE w:val="0"/>
              <w:autoSpaceDN w:val="0"/>
              <w:spacing w:before="0" w:after="0" w:line="440" w:lineRule="exact"/>
              <w:ind w:left="0" w:right="872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版本号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C8CA086">
            <w:pPr>
              <w:widowControl/>
              <w:autoSpaceDE w:val="0"/>
              <w:autoSpaceDN w:val="0"/>
              <w:spacing w:before="126" w:after="0" w:line="260" w:lineRule="exact"/>
              <w:ind w:left="0" w:right="2136" w:firstLine="0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val="en-US" w:eastAsia="zh-CN"/>
              </w:rPr>
              <w:t xml:space="preserve">     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6"/>
              </w:rPr>
              <w:t>V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eastAsia="zh-CN"/>
              </w:rPr>
              <w:t>2.42.0.0</w:t>
            </w:r>
          </w:p>
        </w:tc>
      </w:tr>
    </w:tbl>
    <w:p w14:paraId="73A95420">
      <w:pPr>
        <w:widowControl/>
        <w:autoSpaceDE w:val="0"/>
        <w:autoSpaceDN w:val="0"/>
        <w:spacing w:before="0" w:after="0" w:line="1826" w:lineRule="exact"/>
        <w:ind w:left="0" w:right="0"/>
      </w:pPr>
    </w:p>
    <w:tbl>
      <w:tblPr>
        <w:tblStyle w:val="32"/>
        <w:tblW w:w="0" w:type="auto"/>
        <w:tblInd w:w="8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2073"/>
        <w:gridCol w:w="2073"/>
        <w:gridCol w:w="2168"/>
      </w:tblGrid>
      <w:tr w14:paraId="3741D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DA2DD48">
            <w:pPr>
              <w:widowControl/>
              <w:autoSpaceDE w:val="0"/>
              <w:autoSpaceDN w:val="0"/>
              <w:spacing w:before="412" w:after="0" w:line="280" w:lineRule="exact"/>
              <w:ind w:left="0" w:right="9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审批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5DB55BA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609FFDA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签字</w:t>
            </w:r>
          </w:p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8B420FC">
            <w:pPr>
              <w:widowControl/>
              <w:autoSpaceDE w:val="0"/>
              <w:autoSpaceDN w:val="0"/>
              <w:spacing w:before="412" w:after="0" w:line="280" w:lineRule="exact"/>
              <w:ind w:left="0" w:right="30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日期</w:t>
            </w:r>
          </w:p>
        </w:tc>
      </w:tr>
      <w:tr w14:paraId="22DA6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A0D55CD">
            <w:pPr>
              <w:widowControl/>
              <w:autoSpaceDE w:val="0"/>
              <w:autoSpaceDN w:val="0"/>
              <w:spacing w:before="38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编写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D588241">
            <w:pPr>
              <w:widowControl/>
              <w:autoSpaceDE w:val="0"/>
              <w:autoSpaceDN w:val="0"/>
              <w:spacing w:before="404" w:after="0" w:line="282" w:lineRule="exact"/>
              <w:ind w:left="0" w:right="54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樊鑫宇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282A8ED"/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6930162">
            <w:pPr>
              <w:widowControl/>
              <w:autoSpaceDE w:val="0"/>
              <w:autoSpaceDN w:val="0"/>
              <w:spacing w:before="416" w:after="0" w:line="282" w:lineRule="exact"/>
              <w:ind w:left="492" w:right="0" w:firstLin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05.26</w:t>
            </w:r>
          </w:p>
        </w:tc>
      </w:tr>
      <w:tr w14:paraId="65849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E315AE1">
            <w:pPr>
              <w:widowControl/>
              <w:autoSpaceDE w:val="0"/>
              <w:autoSpaceDN w:val="0"/>
              <w:spacing w:before="410" w:after="0" w:line="282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审核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22E467D">
            <w:pPr>
              <w:widowControl/>
              <w:autoSpaceDE w:val="0"/>
              <w:autoSpaceDN w:val="0"/>
              <w:spacing w:before="418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王国豪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4573A1F"/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5331336">
            <w:pPr>
              <w:widowControl/>
              <w:autoSpaceDE w:val="0"/>
              <w:autoSpaceDN w:val="0"/>
              <w:spacing w:before="266" w:after="0" w:line="282" w:lineRule="exact"/>
              <w:ind w:left="492" w:right="0" w:firstLin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05.26</w:t>
            </w:r>
          </w:p>
        </w:tc>
      </w:tr>
      <w:tr w14:paraId="7AADF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A4CBE7D">
            <w:pPr>
              <w:widowControl/>
              <w:autoSpaceDE w:val="0"/>
              <w:autoSpaceDN w:val="0"/>
              <w:spacing w:before="43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批准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5C26A10">
            <w:pPr>
              <w:widowControl/>
              <w:autoSpaceDE w:val="0"/>
              <w:autoSpaceDN w:val="0"/>
              <w:spacing w:before="412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肖志刚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B2710B7"/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7BBF802">
            <w:pPr>
              <w:widowControl/>
              <w:autoSpaceDE w:val="0"/>
              <w:autoSpaceDN w:val="0"/>
              <w:spacing w:before="280" w:after="0" w:line="280" w:lineRule="exact"/>
              <w:ind w:left="492" w:right="0" w:firstLin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05.26</w:t>
            </w:r>
          </w:p>
        </w:tc>
      </w:tr>
    </w:tbl>
    <w:p w14:paraId="4C0AE40C">
      <w:pPr>
        <w:widowControl/>
        <w:autoSpaceDE w:val="0"/>
        <w:autoSpaceDN w:val="0"/>
        <w:spacing w:before="0" w:after="0" w:line="2630" w:lineRule="exact"/>
        <w:ind w:left="0" w:right="0"/>
      </w:pPr>
    </w:p>
    <w:tbl>
      <w:tblPr>
        <w:tblStyle w:val="32"/>
        <w:tblW w:w="9024" w:type="dxa"/>
        <w:tblInd w:w="2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447"/>
        <w:gridCol w:w="2065"/>
        <w:gridCol w:w="2256"/>
      </w:tblGrid>
      <w:tr w14:paraId="05643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exact"/>
        </w:trPr>
        <w:tc>
          <w:tcPr>
            <w:tcW w:w="2256" w:type="dxa"/>
            <w:tcMar>
              <w:left w:w="0" w:type="dxa"/>
              <w:right w:w="0" w:type="dxa"/>
            </w:tcMar>
          </w:tcPr>
          <w:p w14:paraId="77B5E35B">
            <w:pPr>
              <w:widowControl/>
              <w:autoSpaceDE w:val="0"/>
              <w:autoSpaceDN w:val="0"/>
              <w:spacing w:before="60" w:after="0" w:line="180" w:lineRule="exact"/>
              <w:ind w:left="27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版权所有</w:t>
            </w:r>
          </w:p>
        </w:tc>
        <w:tc>
          <w:tcPr>
            <w:tcW w:w="2447" w:type="dxa"/>
            <w:tcMar>
              <w:left w:w="0" w:type="dxa"/>
              <w:right w:w="0" w:type="dxa"/>
            </w:tcMar>
          </w:tcPr>
          <w:p w14:paraId="4EB0DA89">
            <w:pPr>
              <w:widowControl/>
              <w:autoSpaceDE w:val="0"/>
              <w:autoSpaceDN w:val="0"/>
              <w:spacing w:before="60" w:after="0" w:line="180" w:lineRule="exact"/>
              <w:ind w:left="14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广西交控智维科技有限公司</w:t>
            </w:r>
          </w:p>
        </w:tc>
        <w:tc>
          <w:tcPr>
            <w:tcW w:w="2065" w:type="dxa"/>
            <w:tcMar>
              <w:left w:w="0" w:type="dxa"/>
              <w:right w:w="0" w:type="dxa"/>
            </w:tcMar>
          </w:tcPr>
          <w:p w14:paraId="45F7C9F3">
            <w:pPr>
              <w:widowControl/>
              <w:autoSpaceDE w:val="0"/>
              <w:autoSpaceDN w:val="0"/>
              <w:spacing w:before="60" w:after="0" w:line="180" w:lineRule="exact"/>
              <w:ind w:left="0" w:right="12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第1页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07D0C073">
            <w:pPr>
              <w:widowControl/>
              <w:autoSpaceDE w:val="0"/>
              <w:autoSpaceDN w:val="0"/>
              <w:spacing w:before="60" w:after="0" w:line="180" w:lineRule="exact"/>
              <w:ind w:left="13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共1页</w:t>
            </w:r>
          </w:p>
        </w:tc>
      </w:tr>
    </w:tbl>
    <w:p w14:paraId="7515065A">
      <w:pPr>
        <w:widowControl/>
        <w:autoSpaceDE w:val="0"/>
        <w:autoSpaceDN w:val="0"/>
        <w:spacing w:before="0" w:after="0" w:line="14" w:lineRule="exact"/>
        <w:ind w:left="0" w:right="0"/>
      </w:pPr>
    </w:p>
    <w:p w14:paraId="60DAB4A8">
      <w:pPr>
        <w:widowControl/>
        <w:autoSpaceDE w:val="0"/>
        <w:autoSpaceDN w:val="0"/>
        <w:spacing w:before="0" w:after="0" w:line="14" w:lineRule="exact"/>
        <w:ind w:left="0" w:right="0"/>
      </w:pPr>
    </w:p>
    <w:p w14:paraId="74F521F9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40"/>
      <w:pgMar w:top="1440" w:right="1440" w:bottom="638" w:left="1440" w:header="720" w:footer="720" w:gutter="0"/>
      <w:cols w:equalWidth="0" w:num="1">
        <w:col w:w="902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BB7B24"/>
    <w:rsid w:val="398823F3"/>
    <w:rsid w:val="39A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132</Characters>
  <Lines>1</Lines>
  <Paragraphs>1</Paragraphs>
  <TotalTime>0</TotalTime>
  <ScaleCrop>false</ScaleCrop>
  <LinksUpToDate>false</LinksUpToDate>
  <CharactersWithSpaces>150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あなたは远く</cp:lastModifiedBy>
  <dcterms:modified xsi:type="dcterms:W3CDTF">2026-05-26T07:56:05Z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9085EB088B994B2380C04DA6099F1495_12</vt:lpwstr>
  </property>
</Properties>
</file>